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116"/>
        <w:ind w:left="2641" w:right="2641"/>
        <w:jc w:val="center"/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304800</wp:posOffset>
                </wp:positionV>
                <wp:extent cx="5768975" cy="8890"/>
                <wp:effectExtent l="0" t="0" r="0" b="0"/>
                <wp:wrapTopAndBottom/>
                <wp:docPr id="34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2" o:spid="_x0000_s1026" o:spt="1" style="position:absolute;left:0pt;margin-left:70.55pt;margin-top:24pt;height:0.7pt;width:454.25pt;mso-position-horizontal-relative:page;mso-wrap-distance-bottom:0pt;mso-wrap-distance-top:0pt;z-index:-251656192;mso-width-relative:page;mso-height-relative:page;" fillcolor="#EAEBEE" filled="t" stroked="f" coordsize="21600,21600" o:gfxdata="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JaDhO1AAAAAoB&#10;AAAPAAAAAAAAAAEAIAAAACIAAABkcnMvZG93bnJldi54bWxQSwECFAAUAAAACACHTuJAFXWJ760B&#10;AABiAwAADgAAAAAAAAABACAAAAAjAQAAZHJzL2Uyb0RvYy54bWxQSwUGAAAAAAYABgBZAQAAQgUA&#10;AAAA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C00000"/>
        </w:rPr>
        <w:t>MongoDB Lab Assignments -Day 1</w:t>
      </w:r>
    </w:p>
    <w:p>
      <w:pPr>
        <w:pStyle w:val="5"/>
        <w:spacing w:before="10"/>
        <w:ind w:left="0"/>
        <w:rPr>
          <w:rFonts w:ascii="Arial"/>
          <w:b/>
          <w:sz w:val="9"/>
        </w:rPr>
      </w:pPr>
    </w:p>
    <w:p>
      <w:pPr>
        <w:spacing w:before="134"/>
        <w:ind w:left="14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color w:val="23292D"/>
          <w:sz w:val="24"/>
        </w:rPr>
        <w:t>MongoDB Exercise in mongo shell</w:t>
      </w:r>
    </w:p>
    <w:p>
      <w:pPr>
        <w:pStyle w:val="5"/>
        <w:spacing w:before="260" w:line="225" w:lineRule="auto"/>
        <w:ind w:left="140"/>
      </w:pPr>
      <w:r>
        <w:rPr>
          <w:color w:val="23292D"/>
          <w:w w:val="85"/>
        </w:rPr>
        <w:t>Connect</w:t>
      </w:r>
      <w:r>
        <w:rPr>
          <w:color w:val="23292D"/>
          <w:spacing w:val="-16"/>
          <w:w w:val="85"/>
        </w:rPr>
        <w:t xml:space="preserve"> </w:t>
      </w:r>
      <w:r>
        <w:rPr>
          <w:color w:val="23292D"/>
          <w:w w:val="85"/>
        </w:rPr>
        <w:t>to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14"/>
          <w:w w:val="85"/>
        </w:rPr>
        <w:t xml:space="preserve"> </w:t>
      </w:r>
      <w:r>
        <w:rPr>
          <w:color w:val="23292D"/>
          <w:w w:val="85"/>
        </w:rPr>
        <w:t>running</w:t>
      </w:r>
      <w:r>
        <w:rPr>
          <w:color w:val="23292D"/>
          <w:spacing w:val="-17"/>
          <w:w w:val="85"/>
        </w:rPr>
        <w:t xml:space="preserve"> </w:t>
      </w:r>
      <w:r>
        <w:rPr>
          <w:color w:val="23292D"/>
          <w:w w:val="85"/>
        </w:rPr>
        <w:t>mongo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instance,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use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database</w:t>
      </w:r>
      <w:r>
        <w:rPr>
          <w:color w:val="23292D"/>
          <w:spacing w:val="-15"/>
          <w:w w:val="85"/>
        </w:rPr>
        <w:t xml:space="preserve"> </w:t>
      </w:r>
      <w:r>
        <w:rPr>
          <w:color w:val="23292D"/>
          <w:w w:val="85"/>
        </w:rPr>
        <w:t>named</w:t>
      </w:r>
      <w:r>
        <w:rPr>
          <w:color w:val="23292D"/>
          <w:spacing w:val="-12"/>
          <w:w w:val="85"/>
        </w:rPr>
        <w:t xml:space="preserve"> </w:t>
      </w:r>
      <w:r>
        <w:rPr>
          <w:rFonts w:ascii="Arial"/>
          <w:b/>
          <w:color w:val="23292D"/>
          <w:w w:val="85"/>
        </w:rPr>
        <w:t>mongo_practice</w:t>
      </w:r>
      <w:r>
        <w:rPr>
          <w:color w:val="23292D"/>
          <w:w w:val="85"/>
        </w:rPr>
        <w:t xml:space="preserve">. </w:t>
      </w:r>
      <w:r>
        <w:rPr>
          <w:color w:val="23292D"/>
          <w:w w:val="90"/>
        </w:rPr>
        <w:t>Document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all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your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queries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in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a</w:t>
      </w:r>
      <w:r>
        <w:rPr>
          <w:color w:val="23292D"/>
          <w:spacing w:val="-32"/>
          <w:w w:val="90"/>
        </w:rPr>
        <w:t xml:space="preserve"> </w:t>
      </w:r>
      <w:r>
        <w:rPr>
          <w:color w:val="23292D"/>
          <w:w w:val="90"/>
        </w:rPr>
        <w:t>javascript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file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to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use</w:t>
      </w:r>
      <w:r>
        <w:rPr>
          <w:color w:val="23292D"/>
          <w:spacing w:val="-34"/>
          <w:w w:val="90"/>
        </w:rPr>
        <w:t xml:space="preserve"> </w:t>
      </w:r>
      <w:r>
        <w:rPr>
          <w:color w:val="23292D"/>
          <w:w w:val="90"/>
        </w:rPr>
        <w:t>as</w:t>
      </w:r>
      <w:r>
        <w:rPr>
          <w:color w:val="23292D"/>
          <w:spacing w:val="-33"/>
          <w:w w:val="90"/>
        </w:rPr>
        <w:t xml:space="preserve"> </w:t>
      </w:r>
      <w:r>
        <w:rPr>
          <w:color w:val="23292D"/>
          <w:w w:val="90"/>
        </w:rPr>
        <w:t>a</w:t>
      </w:r>
      <w:r>
        <w:rPr>
          <w:color w:val="23292D"/>
          <w:spacing w:val="-32"/>
          <w:w w:val="90"/>
        </w:rPr>
        <w:t xml:space="preserve"> </w:t>
      </w:r>
      <w:r>
        <w:rPr>
          <w:color w:val="23292D"/>
          <w:w w:val="90"/>
        </w:rPr>
        <w:t>reference.</w:t>
      </w:r>
    </w:p>
    <w:p>
      <w:pPr>
        <w:pStyle w:val="5"/>
        <w:spacing w:before="4"/>
        <w:ind w:left="0"/>
        <w:rPr>
          <w:sz w:val="27"/>
        </w:rPr>
      </w:pPr>
    </w:p>
    <w:p>
      <w:pPr>
        <w:pStyle w:val="2"/>
      </w:pPr>
      <w: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247650</wp:posOffset>
                </wp:positionV>
                <wp:extent cx="5768975" cy="8890"/>
                <wp:effectExtent l="0" t="0" r="0" b="0"/>
                <wp:wrapTopAndBottom/>
                <wp:docPr id="35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3" o:spid="_x0000_s1026" o:spt="1" style="position:absolute;left:0pt;margin-left:70.55pt;margin-top:19.5pt;height:0.7pt;width:454.25pt;mso-position-horizontal-relative:page;mso-wrap-distance-bottom:0pt;mso-wrap-distance-top:0pt;z-index:-251656192;mso-width-relative:page;mso-height-relative:page;" fillcolor="#EAEBEE" filled="t" stroked="f" coordsize="21600,21600" o:gfxdata="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EFMwgnUAAAACgEA&#10;AA8AAAAAAAAAAQAgAAAAIgAAAGRycy9kb3ducmV2LnhtbFBLAQIUABQAAAAIAIdO4kBGPbIzrAEA&#10;AGIDAAAOAAAAAAAAAAEAIAAAACMBAABkcnMvZTJvRG9jLnhtbFBLBQYAAAAABgAGAFkBAABBBQAA&#10;AAA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23292D"/>
        </w:rPr>
        <w:t>Insert Documents</w:t>
      </w:r>
    </w:p>
    <w:p>
      <w:pPr>
        <w:pStyle w:val="5"/>
        <w:spacing w:before="7"/>
        <w:ind w:left="0"/>
        <w:rPr>
          <w:rFonts w:ascii="Arial"/>
          <w:b/>
          <w:sz w:val="9"/>
        </w:rPr>
      </w:pPr>
    </w:p>
    <w:p>
      <w:pPr>
        <w:pStyle w:val="5"/>
        <w:spacing w:before="95"/>
        <w:ind w:left="140"/>
      </w:pPr>
      <w:r>
        <w:rPr>
          <w:color w:val="23292D"/>
          <w:w w:val="90"/>
        </w:rPr>
        <w:t xml:space="preserve">Insert the following documents into a </w:t>
      </w:r>
      <w:r>
        <w:rPr>
          <w:rFonts w:ascii="Arial"/>
          <w:b/>
          <w:color w:val="23292D"/>
          <w:w w:val="90"/>
        </w:rPr>
        <w:t xml:space="preserve">movies </w:t>
      </w:r>
      <w:r>
        <w:rPr>
          <w:color w:val="23292D"/>
          <w:w w:val="90"/>
        </w:rPr>
        <w:t>collection.</w:t>
      </w:r>
    </w:p>
    <w:p>
      <w:pPr>
        <w:pStyle w:val="5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5769610" cy="6690360"/>
                <wp:effectExtent l="0" t="0" r="6350" b="0"/>
                <wp:docPr id="2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669036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4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329" w:lineRule="exact"/>
                            </w:pPr>
                            <w:r>
                              <w:rPr>
                                <w:color w:val="23292D"/>
                              </w:rPr>
                              <w:t>title : Fight Club</w:t>
                            </w:r>
                          </w:p>
                          <w:p>
                            <w:pPr>
                              <w:pStyle w:val="5"/>
                              <w:spacing w:before="6" w:line="225" w:lineRule="auto"/>
                              <w:ind w:right="6205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writer : Chuck Palahniuko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year : 1999</w:t>
                            </w:r>
                          </w:p>
                          <w:p>
                            <w:pPr>
                              <w:pStyle w:val="5"/>
                              <w:spacing w:before="3" w:line="225" w:lineRule="auto"/>
                              <w:ind w:left="158" w:right="7442" w:hanging="130"/>
                            </w:pPr>
                            <w:r>
                              <w:rPr>
                                <w:color w:val="23292D"/>
                                <w:w w:val="95"/>
                              </w:rPr>
                              <w:t xml:space="preserve">actors : [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Brad Pitt</w:t>
                            </w:r>
                          </w:p>
                          <w:p>
                            <w:pPr>
                              <w:pStyle w:val="5"/>
                              <w:spacing w:line="315" w:lineRule="exact"/>
                              <w:ind w:left="158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>Edward Norton</w:t>
                            </w:r>
                          </w:p>
                          <w:p>
                            <w:pPr>
                              <w:pStyle w:val="5"/>
                              <w:spacing w:line="329" w:lineRule="exact"/>
                            </w:pPr>
                            <w:r>
                              <w:rPr>
                                <w:color w:val="23292D"/>
                                <w:w w:val="77"/>
                              </w:rPr>
                              <w:t>]</w:t>
                            </w:r>
                          </w:p>
                          <w:p>
                            <w:pPr>
                              <w:pStyle w:val="5"/>
                              <w:spacing w:before="3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329" w:lineRule="exact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3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Pulp</w:t>
                            </w:r>
                            <w:r>
                              <w:rPr>
                                <w:color w:val="23292D"/>
                                <w:spacing w:val="-3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Fiction</w:t>
                            </w:r>
                          </w:p>
                          <w:p>
                            <w:pPr>
                              <w:pStyle w:val="5"/>
                              <w:spacing w:before="7" w:line="225" w:lineRule="auto"/>
                              <w:ind w:right="6205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writer : Quentin Tarantino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year : 1994</w:t>
                            </w:r>
                          </w:p>
                          <w:p>
                            <w:pPr>
                              <w:pStyle w:val="5"/>
                              <w:spacing w:line="316" w:lineRule="exact"/>
                            </w:pPr>
                            <w:r>
                              <w:rPr>
                                <w:color w:val="23292D"/>
                                <w:w w:val="95"/>
                              </w:rPr>
                              <w:t>actors : [</w:t>
                            </w:r>
                          </w:p>
                          <w:p>
                            <w:pPr>
                              <w:pStyle w:val="5"/>
                              <w:spacing w:before="6" w:line="225" w:lineRule="auto"/>
                              <w:ind w:left="158" w:right="7343"/>
                            </w:pPr>
                            <w:r>
                              <w:rPr>
                                <w:color w:val="23292D"/>
                                <w:w w:val="85"/>
                              </w:rPr>
                              <w:t>John Travolta Uma Thurman</w:t>
                            </w:r>
                          </w:p>
                          <w:p>
                            <w:pPr>
                              <w:pStyle w:val="5"/>
                              <w:spacing w:line="325" w:lineRule="exact"/>
                            </w:pPr>
                            <w:r>
                              <w:rPr>
                                <w:color w:val="23292D"/>
                                <w:w w:val="77"/>
                              </w:rPr>
                              <w:t>]</w:t>
                            </w:r>
                          </w:p>
                          <w:p>
                            <w:pPr>
                              <w:pStyle w:val="5"/>
                              <w:spacing w:before="5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25" w:lineRule="auto"/>
                              <w:ind w:right="6205"/>
                            </w:pPr>
                            <w:r>
                              <w:rPr>
                                <w:color w:val="23292D"/>
                                <w:w w:val="85"/>
                              </w:rPr>
                              <w:t xml:space="preserve">title : Inglorious Basterds </w:t>
                            </w:r>
                            <w:r>
                              <w:rPr>
                                <w:color w:val="23292D"/>
                                <w:w w:val="80"/>
                              </w:rPr>
                              <w:t xml:space="preserve">writer : Quentin Tarantino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year : 2009</w:t>
                            </w:r>
                          </w:p>
                          <w:p>
                            <w:pPr>
                              <w:pStyle w:val="5"/>
                              <w:spacing w:before="4" w:line="225" w:lineRule="auto"/>
                              <w:ind w:left="158" w:right="8017" w:hanging="130"/>
                            </w:pPr>
                            <w:r>
                              <w:rPr>
                                <w:color w:val="23292D"/>
                                <w:w w:val="95"/>
                              </w:rPr>
                              <w:t>actors</w:t>
                            </w:r>
                            <w:r>
                              <w:rPr>
                                <w:color w:val="23292D"/>
                                <w:spacing w:val="-4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 xml:space="preserve">[ </w:t>
                            </w:r>
                            <w:r>
                              <w:rPr>
                                <w:color w:val="23292D"/>
                                <w:w w:val="80"/>
                              </w:rPr>
                              <w:t>Brad</w:t>
                            </w:r>
                            <w:r>
                              <w:rPr>
                                <w:color w:val="23292D"/>
                                <w:spacing w:val="-21"/>
                                <w:w w:val="8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spacing w:val="-5"/>
                                <w:w w:val="80"/>
                              </w:rPr>
                              <w:t>Pitt</w:t>
                            </w:r>
                          </w:p>
                          <w:p>
                            <w:pPr>
                              <w:pStyle w:val="5"/>
                              <w:spacing w:before="2" w:line="225" w:lineRule="auto"/>
                              <w:ind w:left="158" w:right="7442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Diane </w:t>
                            </w:r>
                            <w:r>
                              <w:rPr>
                                <w:color w:val="23292D"/>
                                <w:spacing w:val="-3"/>
                                <w:w w:val="80"/>
                              </w:rPr>
                              <w:t xml:space="preserve">Kruger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Eli</w:t>
                            </w:r>
                            <w:r>
                              <w:rPr>
                                <w:color w:val="23292D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Roth</w:t>
                            </w:r>
                          </w:p>
                          <w:p>
                            <w:pPr>
                              <w:pStyle w:val="5"/>
                              <w:spacing w:line="325" w:lineRule="exact"/>
                            </w:pPr>
                            <w:r>
                              <w:rPr>
                                <w:color w:val="23292D"/>
                                <w:w w:val="77"/>
                              </w:rPr>
                              <w:t>]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25" w:lineRule="auto"/>
                              <w:ind w:right="4601"/>
                            </w:pPr>
                            <w:r>
                              <w:rPr>
                                <w:color w:val="23292D"/>
                                <w:w w:val="85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4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4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Hobbit:</w:t>
                            </w:r>
                            <w:r>
                              <w:rPr>
                                <w:color w:val="23292D"/>
                                <w:spacing w:val="-4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An</w:t>
                            </w:r>
                            <w:r>
                              <w:rPr>
                                <w:color w:val="23292D"/>
                                <w:spacing w:val="-4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Unexpected</w:t>
                            </w:r>
                            <w:r>
                              <w:rPr>
                                <w:color w:val="23292D"/>
                                <w:spacing w:val="-4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Journey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writer : J.R.R.</w:t>
                            </w:r>
                            <w:r>
                              <w:rPr>
                                <w:color w:val="23292D"/>
                                <w:spacing w:val="-5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Tolkein</w:t>
                            </w:r>
                          </w:p>
                          <w:p>
                            <w:pPr>
                              <w:pStyle w:val="5"/>
                              <w:spacing w:line="315" w:lineRule="exact"/>
                            </w:pPr>
                            <w:r>
                              <w:rPr>
                                <w:color w:val="23292D"/>
                              </w:rPr>
                              <w:t>year : 2012</w:t>
                            </w:r>
                          </w:p>
                          <w:p>
                            <w:pPr>
                              <w:pStyle w:val="5"/>
                              <w:spacing w:line="329" w:lineRule="exact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>franchise</w:t>
                            </w:r>
                            <w:r>
                              <w:rPr>
                                <w:color w:val="23292D"/>
                                <w:spacing w:val="-4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4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Hobbit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25" w:lineRule="auto"/>
                              <w:ind w:right="4490"/>
                            </w:pPr>
                            <w:r>
                              <w:rPr>
                                <w:color w:val="23292D"/>
                                <w:w w:val="85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3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3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Hobbit:</w:t>
                            </w:r>
                            <w:r>
                              <w:rPr>
                                <w:color w:val="23292D"/>
                                <w:spacing w:val="-3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3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Desolation</w:t>
                            </w:r>
                            <w:r>
                              <w:rPr>
                                <w:color w:val="23292D"/>
                                <w:spacing w:val="-3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of</w:t>
                            </w:r>
                            <w:r>
                              <w:rPr>
                                <w:color w:val="23292D"/>
                                <w:spacing w:val="-3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Smaug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writer</w:t>
                            </w:r>
                            <w:r>
                              <w:rPr>
                                <w:color w:val="23292D"/>
                                <w:spacing w:val="-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J.R.R.</w:t>
                            </w:r>
                            <w:r>
                              <w:rPr>
                                <w:color w:val="23292D"/>
                                <w:spacing w:val="-5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Tolkein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4" o:spid="_x0000_s1026" o:spt="202" type="#_x0000_t202" style="height:526.8pt;width:454.3pt;" fillcolor="#F6F8F9" filled="t" stroked="f" coordsize="21600,21600" o:gfxdata="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Gcete1AAAAAYBAAAPAAAAAAAAAAEAIAAAACIAAABkcnMvZG93bnJldi54&#10;bWxQSwECFAAUAAAACACHTuJACAVLdMUBAACcAwAADgAAAAAAAAABACAAAAAjAQAAZHJzL2Uyb0Rv&#10;Yy54bWxQSwUGAAAAAAYABgBZAQAAWg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4"/>
                        <w:ind w:left="0"/>
                        <w:rPr>
                          <w:sz w:val="22"/>
                        </w:rPr>
                      </w:pPr>
                    </w:p>
                    <w:p>
                      <w:pPr>
                        <w:pStyle w:val="5"/>
                        <w:spacing w:line="329" w:lineRule="exact"/>
                      </w:pPr>
                      <w:r>
                        <w:rPr>
                          <w:color w:val="23292D"/>
                        </w:rPr>
                        <w:t>title : Fight Club</w:t>
                      </w:r>
                    </w:p>
                    <w:p>
                      <w:pPr>
                        <w:pStyle w:val="5"/>
                        <w:spacing w:before="6" w:line="225" w:lineRule="auto"/>
                        <w:ind w:right="6205"/>
                      </w:pPr>
                      <w:r>
                        <w:rPr>
                          <w:color w:val="23292D"/>
                          <w:w w:val="80"/>
                        </w:rPr>
                        <w:t xml:space="preserve">writer : Chuck Palahniuko </w:t>
                      </w:r>
                      <w:r>
                        <w:rPr>
                          <w:color w:val="23292D"/>
                          <w:w w:val="95"/>
                        </w:rPr>
                        <w:t>year : 1999</w:t>
                      </w:r>
                    </w:p>
                    <w:p>
                      <w:pPr>
                        <w:pStyle w:val="5"/>
                        <w:spacing w:before="3" w:line="225" w:lineRule="auto"/>
                        <w:ind w:left="158" w:right="7442" w:hanging="130"/>
                      </w:pPr>
                      <w:r>
                        <w:rPr>
                          <w:color w:val="23292D"/>
                          <w:w w:val="95"/>
                        </w:rPr>
                        <w:t xml:space="preserve">actors : [ </w:t>
                      </w:r>
                      <w:r>
                        <w:rPr>
                          <w:color w:val="23292D"/>
                          <w:w w:val="85"/>
                        </w:rPr>
                        <w:t>Brad Pitt</w:t>
                      </w:r>
                    </w:p>
                    <w:p>
                      <w:pPr>
                        <w:pStyle w:val="5"/>
                        <w:spacing w:line="315" w:lineRule="exact"/>
                        <w:ind w:left="158"/>
                      </w:pPr>
                      <w:r>
                        <w:rPr>
                          <w:color w:val="23292D"/>
                          <w:w w:val="90"/>
                        </w:rPr>
                        <w:t>Edward Norton</w:t>
                      </w:r>
                    </w:p>
                    <w:p>
                      <w:pPr>
                        <w:pStyle w:val="5"/>
                        <w:spacing w:line="329" w:lineRule="exact"/>
                      </w:pPr>
                      <w:r>
                        <w:rPr>
                          <w:color w:val="23292D"/>
                          <w:w w:val="77"/>
                        </w:rPr>
                        <w:t>]</w:t>
                      </w:r>
                    </w:p>
                    <w:p>
                      <w:pPr>
                        <w:pStyle w:val="5"/>
                        <w:spacing w:before="3"/>
                        <w:ind w:left="0"/>
                        <w:rPr>
                          <w:sz w:val="21"/>
                        </w:rPr>
                      </w:pPr>
                    </w:p>
                    <w:p>
                      <w:pPr>
                        <w:pStyle w:val="5"/>
                        <w:spacing w:line="329" w:lineRule="exact"/>
                      </w:pPr>
                      <w:r>
                        <w:rPr>
                          <w:color w:val="23292D"/>
                          <w:w w:val="90"/>
                        </w:rPr>
                        <w:t>title</w:t>
                      </w:r>
                      <w:r>
                        <w:rPr>
                          <w:color w:val="23292D"/>
                          <w:spacing w:val="-3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:</w:t>
                      </w:r>
                      <w:r>
                        <w:rPr>
                          <w:color w:val="23292D"/>
                          <w:spacing w:val="-3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Pulp</w:t>
                      </w:r>
                      <w:r>
                        <w:rPr>
                          <w:color w:val="23292D"/>
                          <w:spacing w:val="-3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Fiction</w:t>
                      </w:r>
                    </w:p>
                    <w:p>
                      <w:pPr>
                        <w:pStyle w:val="5"/>
                        <w:spacing w:before="7" w:line="225" w:lineRule="auto"/>
                        <w:ind w:right="6205"/>
                      </w:pPr>
                      <w:r>
                        <w:rPr>
                          <w:color w:val="23292D"/>
                          <w:w w:val="80"/>
                        </w:rPr>
                        <w:t xml:space="preserve">writer : Quentin Tarantino </w:t>
                      </w:r>
                      <w:r>
                        <w:rPr>
                          <w:color w:val="23292D"/>
                          <w:w w:val="95"/>
                        </w:rPr>
                        <w:t>year : 1994</w:t>
                      </w:r>
                    </w:p>
                    <w:p>
                      <w:pPr>
                        <w:pStyle w:val="5"/>
                        <w:spacing w:line="316" w:lineRule="exact"/>
                      </w:pPr>
                      <w:r>
                        <w:rPr>
                          <w:color w:val="23292D"/>
                          <w:w w:val="95"/>
                        </w:rPr>
                        <w:t>actors : [</w:t>
                      </w:r>
                    </w:p>
                    <w:p>
                      <w:pPr>
                        <w:pStyle w:val="5"/>
                        <w:spacing w:before="6" w:line="225" w:lineRule="auto"/>
                        <w:ind w:left="158" w:right="7343"/>
                      </w:pPr>
                      <w:r>
                        <w:rPr>
                          <w:color w:val="23292D"/>
                          <w:w w:val="85"/>
                        </w:rPr>
                        <w:t>John Travolta Uma Thurman</w:t>
                      </w:r>
                    </w:p>
                    <w:p>
                      <w:pPr>
                        <w:pStyle w:val="5"/>
                        <w:spacing w:line="325" w:lineRule="exact"/>
                      </w:pPr>
                      <w:r>
                        <w:rPr>
                          <w:color w:val="23292D"/>
                          <w:w w:val="77"/>
                        </w:rPr>
                        <w:t>]</w:t>
                      </w:r>
                    </w:p>
                    <w:p>
                      <w:pPr>
                        <w:pStyle w:val="5"/>
                        <w:spacing w:before="5"/>
                        <w:ind w:left="0"/>
                        <w:rPr>
                          <w:sz w:val="22"/>
                        </w:rPr>
                      </w:pPr>
                    </w:p>
                    <w:p>
                      <w:pPr>
                        <w:pStyle w:val="5"/>
                        <w:spacing w:line="225" w:lineRule="auto"/>
                        <w:ind w:right="6205"/>
                      </w:pPr>
                      <w:r>
                        <w:rPr>
                          <w:color w:val="23292D"/>
                          <w:w w:val="85"/>
                        </w:rPr>
                        <w:t xml:space="preserve">title : Inglorious Basterds </w:t>
                      </w:r>
                      <w:r>
                        <w:rPr>
                          <w:color w:val="23292D"/>
                          <w:w w:val="80"/>
                        </w:rPr>
                        <w:t xml:space="preserve">writer : Quentin Tarantino </w:t>
                      </w:r>
                      <w:r>
                        <w:rPr>
                          <w:color w:val="23292D"/>
                          <w:w w:val="90"/>
                        </w:rPr>
                        <w:t>year : 2009</w:t>
                      </w:r>
                    </w:p>
                    <w:p>
                      <w:pPr>
                        <w:pStyle w:val="5"/>
                        <w:spacing w:before="4" w:line="225" w:lineRule="auto"/>
                        <w:ind w:left="158" w:right="8017" w:hanging="130"/>
                      </w:pPr>
                      <w:r>
                        <w:rPr>
                          <w:color w:val="23292D"/>
                          <w:w w:val="95"/>
                        </w:rPr>
                        <w:t>actors</w:t>
                      </w:r>
                      <w:r>
                        <w:rPr>
                          <w:color w:val="23292D"/>
                          <w:spacing w:val="-47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:</w:t>
                      </w:r>
                      <w:r>
                        <w:rPr>
                          <w:color w:val="23292D"/>
                          <w:spacing w:val="-47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 xml:space="preserve">[ </w:t>
                      </w:r>
                      <w:r>
                        <w:rPr>
                          <w:color w:val="23292D"/>
                          <w:w w:val="80"/>
                        </w:rPr>
                        <w:t>Brad</w:t>
                      </w:r>
                      <w:r>
                        <w:rPr>
                          <w:color w:val="23292D"/>
                          <w:spacing w:val="-21"/>
                          <w:w w:val="80"/>
                        </w:rPr>
                        <w:t xml:space="preserve"> </w:t>
                      </w:r>
                      <w:r>
                        <w:rPr>
                          <w:color w:val="23292D"/>
                          <w:spacing w:val="-5"/>
                          <w:w w:val="80"/>
                        </w:rPr>
                        <w:t>Pitt</w:t>
                      </w:r>
                    </w:p>
                    <w:p>
                      <w:pPr>
                        <w:pStyle w:val="5"/>
                        <w:spacing w:before="2" w:line="225" w:lineRule="auto"/>
                        <w:ind w:left="158" w:right="7442"/>
                      </w:pPr>
                      <w:r>
                        <w:rPr>
                          <w:color w:val="23292D"/>
                          <w:w w:val="80"/>
                        </w:rPr>
                        <w:t xml:space="preserve">Diane </w:t>
                      </w:r>
                      <w:r>
                        <w:rPr>
                          <w:color w:val="23292D"/>
                          <w:spacing w:val="-3"/>
                          <w:w w:val="80"/>
                        </w:rPr>
                        <w:t xml:space="preserve">Kruger </w:t>
                      </w:r>
                      <w:r>
                        <w:rPr>
                          <w:color w:val="23292D"/>
                          <w:w w:val="95"/>
                        </w:rPr>
                        <w:t>Eli</w:t>
                      </w:r>
                      <w:r>
                        <w:rPr>
                          <w:color w:val="23292D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Roth</w:t>
                      </w:r>
                    </w:p>
                    <w:p>
                      <w:pPr>
                        <w:pStyle w:val="5"/>
                        <w:spacing w:line="325" w:lineRule="exact"/>
                      </w:pPr>
                      <w:r>
                        <w:rPr>
                          <w:color w:val="23292D"/>
                          <w:w w:val="77"/>
                        </w:rPr>
                        <w:t>]</w:t>
                      </w:r>
                    </w:p>
                    <w:p>
                      <w:pPr>
                        <w:pStyle w:val="5"/>
                        <w:spacing w:before="6"/>
                        <w:ind w:left="0"/>
                        <w:rPr>
                          <w:sz w:val="22"/>
                        </w:rPr>
                      </w:pPr>
                    </w:p>
                    <w:p>
                      <w:pPr>
                        <w:pStyle w:val="5"/>
                        <w:spacing w:line="225" w:lineRule="auto"/>
                        <w:ind w:right="4601"/>
                      </w:pPr>
                      <w:r>
                        <w:rPr>
                          <w:color w:val="23292D"/>
                          <w:w w:val="85"/>
                        </w:rPr>
                        <w:t>title</w:t>
                      </w:r>
                      <w:r>
                        <w:rPr>
                          <w:color w:val="23292D"/>
                          <w:spacing w:val="-43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:</w:t>
                      </w:r>
                      <w:r>
                        <w:rPr>
                          <w:color w:val="23292D"/>
                          <w:spacing w:val="-43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The</w:t>
                      </w:r>
                      <w:r>
                        <w:rPr>
                          <w:color w:val="23292D"/>
                          <w:spacing w:val="-4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Hobbit:</w:t>
                      </w:r>
                      <w:r>
                        <w:rPr>
                          <w:color w:val="23292D"/>
                          <w:spacing w:val="-43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An</w:t>
                      </w:r>
                      <w:r>
                        <w:rPr>
                          <w:color w:val="23292D"/>
                          <w:spacing w:val="-4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Unexpected</w:t>
                      </w:r>
                      <w:r>
                        <w:rPr>
                          <w:color w:val="23292D"/>
                          <w:spacing w:val="-43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 xml:space="preserve">Journey </w:t>
                      </w:r>
                      <w:r>
                        <w:rPr>
                          <w:color w:val="23292D"/>
                          <w:w w:val="90"/>
                        </w:rPr>
                        <w:t>writer : J.R.R.</w:t>
                      </w:r>
                      <w:r>
                        <w:rPr>
                          <w:color w:val="23292D"/>
                          <w:spacing w:val="-54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Tolkein</w:t>
                      </w:r>
                    </w:p>
                    <w:p>
                      <w:pPr>
                        <w:pStyle w:val="5"/>
                        <w:spacing w:line="315" w:lineRule="exact"/>
                      </w:pPr>
                      <w:r>
                        <w:rPr>
                          <w:color w:val="23292D"/>
                        </w:rPr>
                        <w:t>year : 2012</w:t>
                      </w:r>
                    </w:p>
                    <w:p>
                      <w:pPr>
                        <w:pStyle w:val="5"/>
                        <w:spacing w:line="329" w:lineRule="exact"/>
                      </w:pPr>
                      <w:r>
                        <w:rPr>
                          <w:color w:val="23292D"/>
                          <w:w w:val="90"/>
                        </w:rPr>
                        <w:t>franchise</w:t>
                      </w:r>
                      <w:r>
                        <w:rPr>
                          <w:color w:val="23292D"/>
                          <w:spacing w:val="-4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:</w:t>
                      </w:r>
                      <w:r>
                        <w:rPr>
                          <w:color w:val="23292D"/>
                          <w:spacing w:val="-4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The</w:t>
                      </w:r>
                      <w:r>
                        <w:rPr>
                          <w:color w:val="23292D"/>
                          <w:spacing w:val="-4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Hobbit</w:t>
                      </w:r>
                    </w:p>
                    <w:p>
                      <w:pPr>
                        <w:pStyle w:val="5"/>
                        <w:spacing w:before="6"/>
                        <w:ind w:left="0"/>
                        <w:rPr>
                          <w:sz w:val="22"/>
                        </w:rPr>
                      </w:pPr>
                    </w:p>
                    <w:p>
                      <w:pPr>
                        <w:pStyle w:val="5"/>
                        <w:spacing w:line="225" w:lineRule="auto"/>
                        <w:ind w:right="4490"/>
                      </w:pPr>
                      <w:r>
                        <w:rPr>
                          <w:color w:val="23292D"/>
                          <w:w w:val="85"/>
                        </w:rPr>
                        <w:t>title</w:t>
                      </w:r>
                      <w:r>
                        <w:rPr>
                          <w:color w:val="23292D"/>
                          <w:spacing w:val="-38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:</w:t>
                      </w:r>
                      <w:r>
                        <w:rPr>
                          <w:color w:val="23292D"/>
                          <w:spacing w:val="-37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The</w:t>
                      </w:r>
                      <w:r>
                        <w:rPr>
                          <w:color w:val="23292D"/>
                          <w:spacing w:val="-36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Hobbit:</w:t>
                      </w:r>
                      <w:r>
                        <w:rPr>
                          <w:color w:val="23292D"/>
                          <w:spacing w:val="-37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The</w:t>
                      </w:r>
                      <w:r>
                        <w:rPr>
                          <w:color w:val="23292D"/>
                          <w:spacing w:val="-36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Desolation</w:t>
                      </w:r>
                      <w:r>
                        <w:rPr>
                          <w:color w:val="23292D"/>
                          <w:spacing w:val="-36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of</w:t>
                      </w:r>
                      <w:r>
                        <w:rPr>
                          <w:color w:val="23292D"/>
                          <w:spacing w:val="-38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 xml:space="preserve">Smaug </w:t>
                      </w:r>
                      <w:r>
                        <w:rPr>
                          <w:color w:val="23292D"/>
                          <w:w w:val="95"/>
                        </w:rPr>
                        <w:t>writer</w:t>
                      </w:r>
                      <w:r>
                        <w:rPr>
                          <w:color w:val="23292D"/>
                          <w:spacing w:val="-9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:</w:t>
                      </w:r>
                      <w:r>
                        <w:rPr>
                          <w:color w:val="23292D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J.R.R.</w:t>
                      </w:r>
                      <w:r>
                        <w:rPr>
                          <w:color w:val="23292D"/>
                          <w:spacing w:val="-57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Tolkein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10" w:h="16840"/>
          <w:pgMar w:top="1340" w:right="1300" w:bottom="280" w:left="1300" w:header="720" w:footer="720" w:gutter="0"/>
          <w:cols w:space="720" w:num="1"/>
        </w:sectPr>
      </w:pPr>
    </w:p>
    <w:p>
      <w:pPr>
        <w:pStyle w:val="5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5769610" cy="3446780"/>
                <wp:effectExtent l="0" t="0" r="6350" b="12700"/>
                <wp:docPr id="3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344678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line="324" w:lineRule="exact"/>
                            </w:pPr>
                            <w:r>
                              <w:rPr>
                                <w:color w:val="23292D"/>
                              </w:rPr>
                              <w:t>year : 2013</w:t>
                            </w:r>
                          </w:p>
                          <w:p>
                            <w:pPr>
                              <w:pStyle w:val="5"/>
                              <w:spacing w:line="329" w:lineRule="exact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>franchise</w:t>
                            </w:r>
                            <w:r>
                              <w:rPr>
                                <w:color w:val="23292D"/>
                                <w:spacing w:val="-4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4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Hobbit</w:t>
                            </w:r>
                          </w:p>
                          <w:p>
                            <w:pPr>
                              <w:pStyle w:val="5"/>
                              <w:spacing w:before="5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25" w:lineRule="auto"/>
                              <w:ind w:right="4123"/>
                            </w:pPr>
                            <w:r>
                              <w:rPr>
                                <w:color w:val="23292D"/>
                                <w:w w:val="85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4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Hobbit:</w:t>
                            </w:r>
                            <w:r>
                              <w:rPr>
                                <w:color w:val="23292D"/>
                                <w:spacing w:val="-4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4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Battle</w:t>
                            </w:r>
                            <w:r>
                              <w:rPr>
                                <w:color w:val="23292D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of</w:t>
                            </w:r>
                            <w:r>
                              <w:rPr>
                                <w:color w:val="23292D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Five</w:t>
                            </w:r>
                            <w:r>
                              <w:rPr>
                                <w:color w:val="23292D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Armies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writer : J.R.R.</w:t>
                            </w:r>
                            <w:r>
                              <w:rPr>
                                <w:color w:val="23292D"/>
                                <w:spacing w:val="-6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Tolkein</w:t>
                            </w:r>
                          </w:p>
                          <w:p>
                            <w:pPr>
                              <w:pStyle w:val="5"/>
                              <w:spacing w:line="315" w:lineRule="exact"/>
                            </w:pPr>
                            <w:r>
                              <w:rPr>
                                <w:color w:val="23292D"/>
                              </w:rPr>
                              <w:t>year : 2012</w:t>
                            </w:r>
                          </w:p>
                          <w:p>
                            <w:pPr>
                              <w:pStyle w:val="5"/>
                              <w:spacing w:line="319" w:lineRule="exact"/>
                            </w:pPr>
                            <w:r>
                              <w:rPr>
                                <w:color w:val="23292D"/>
                                <w:w w:val="95"/>
                              </w:rPr>
                              <w:t>franchise : The Hobbit</w:t>
                            </w:r>
                          </w:p>
                          <w:p>
                            <w:pPr>
                              <w:pStyle w:val="5"/>
                              <w:spacing w:before="7" w:line="225" w:lineRule="auto"/>
                              <w:ind w:right="513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>synopsis</w:t>
                            </w:r>
                            <w:r>
                              <w:rPr>
                                <w:color w:val="23292D"/>
                                <w:spacing w:val="-5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Bilbo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Company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are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forced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to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engage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in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war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against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an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array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 xml:space="preserve">of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combatants</w:t>
                            </w:r>
                            <w:r>
                              <w:rPr>
                                <w:color w:val="23292D"/>
                                <w:spacing w:val="-3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and</w:t>
                            </w:r>
                            <w:r>
                              <w:rPr>
                                <w:color w:val="23292D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keep</w:t>
                            </w:r>
                            <w:r>
                              <w:rPr>
                                <w:color w:val="23292D"/>
                                <w:spacing w:val="-3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Lonely</w:t>
                            </w:r>
                            <w:r>
                              <w:rPr>
                                <w:color w:val="23292D"/>
                                <w:spacing w:val="-3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Mountain</w:t>
                            </w:r>
                            <w:r>
                              <w:rPr>
                                <w:color w:val="23292D"/>
                                <w:spacing w:val="-3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from</w:t>
                            </w:r>
                            <w:r>
                              <w:rPr>
                                <w:color w:val="23292D"/>
                                <w:spacing w:val="-3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falling</w:t>
                            </w:r>
                            <w:r>
                              <w:rPr>
                                <w:color w:val="23292D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into</w:t>
                            </w:r>
                            <w:r>
                              <w:rPr>
                                <w:color w:val="23292D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the</w:t>
                            </w:r>
                            <w:r>
                              <w:rPr>
                                <w:color w:val="23292D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hands</w:t>
                            </w:r>
                            <w:r>
                              <w:rPr>
                                <w:color w:val="23292D"/>
                                <w:spacing w:val="-3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of</w:t>
                            </w:r>
                            <w:r>
                              <w:rPr>
                                <w:color w:val="23292D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23292D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rising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darkness.</w:t>
                            </w:r>
                          </w:p>
                          <w:p>
                            <w:pPr>
                              <w:pStyle w:val="5"/>
                              <w:spacing w:before="10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 w:line="453" w:lineRule="auto"/>
                              <w:ind w:right="4889"/>
                            </w:pPr>
                            <w:r>
                              <w:rPr>
                                <w:color w:val="23292D"/>
                                <w:w w:val="85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4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Pee</w:t>
                            </w:r>
                            <w:r>
                              <w:rPr>
                                <w:color w:val="23292D"/>
                                <w:spacing w:val="-4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Wee</w:t>
                            </w:r>
                            <w:r>
                              <w:rPr>
                                <w:color w:val="23292D"/>
                                <w:spacing w:val="-4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Herman's</w:t>
                            </w:r>
                            <w:r>
                              <w:rPr>
                                <w:color w:val="23292D"/>
                                <w:spacing w:val="-3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Big</w:t>
                            </w:r>
                            <w:r>
                              <w:rPr>
                                <w:color w:val="23292D"/>
                                <w:spacing w:val="-3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Adventure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title :</w:t>
                            </w:r>
                            <w:r>
                              <w:rPr>
                                <w:color w:val="23292D"/>
                                <w:spacing w:val="-3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Avatar</w:t>
                            </w:r>
                          </w:p>
                          <w:p>
                            <w:pPr>
                              <w:pStyle w:val="5"/>
                              <w:spacing w:before="13" w:line="225" w:lineRule="auto"/>
                              <w:ind w:right="513"/>
                            </w:pPr>
                            <w:r>
                              <w:rPr>
                                <w:color w:val="23292D"/>
                                <w:w w:val="95"/>
                              </w:rPr>
                              <w:t xml:space="preserve">Reference </w:t>
                            </w:r>
                            <w:r>
                              <w:rPr>
                                <w:color w:val="23292D"/>
                                <w:w w:val="80"/>
                              </w:rPr>
                              <w:t>https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"http://www.tutorialspoint.com/mongodb/mongodb_insert_document.htm"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3292D"/>
                                <w:w w:val="80"/>
                              </w:rPr>
                              <w:t>://ww</w:t>
                            </w:r>
                            <w:r>
                              <w:rPr>
                                <w:color w:val="23292D"/>
                                <w:w w:val="80"/>
                              </w:rPr>
                              <w:fldChar w:fldCharType="end"/>
                            </w:r>
                            <w:r>
                              <w:rPr>
                                <w:color w:val="23292D"/>
                                <w:w w:val="80"/>
                              </w:rPr>
                              <w:t>w.t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"http://www.tutorialspoint.com/mongodb/mongodb_insert_document.htm"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23292D"/>
                                <w:w w:val="80"/>
                              </w:rPr>
                              <w:t>utorialspoint.com/mongodb/mongodb_insert_document.htm</w:t>
                            </w:r>
                            <w:r>
                              <w:rPr>
                                <w:color w:val="23292D"/>
                                <w:w w:val="8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5" o:spid="_x0000_s1026" o:spt="202" type="#_x0000_t202" style="height:271.4pt;width:454.3pt;" fillcolor="#F6F8F9" filled="t" stroked="f" coordsize="21600,21600" o:gfxdata="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uK6rW1AAAAAUBAAAPAAAAAAAAAAEAIAAAACIAAABkcnMvZG93bnJldi54&#10;bWxQSwECFAAUAAAACACHTuJAaIV/C8UBAACcAwAADgAAAAAAAAABACAAAAAjAQAAZHJzL2Uyb0Rv&#10;Yy54bWxQSwUGAAAAAAYABgBZAQAAWg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line="324" w:lineRule="exact"/>
                      </w:pPr>
                      <w:r>
                        <w:rPr>
                          <w:color w:val="23292D"/>
                        </w:rPr>
                        <w:t>year : 2013</w:t>
                      </w:r>
                    </w:p>
                    <w:p>
                      <w:pPr>
                        <w:pStyle w:val="5"/>
                        <w:spacing w:line="329" w:lineRule="exact"/>
                      </w:pPr>
                      <w:r>
                        <w:rPr>
                          <w:color w:val="23292D"/>
                          <w:w w:val="90"/>
                        </w:rPr>
                        <w:t>franchise</w:t>
                      </w:r>
                      <w:r>
                        <w:rPr>
                          <w:color w:val="23292D"/>
                          <w:spacing w:val="-4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:</w:t>
                      </w:r>
                      <w:r>
                        <w:rPr>
                          <w:color w:val="23292D"/>
                          <w:spacing w:val="-4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The</w:t>
                      </w:r>
                      <w:r>
                        <w:rPr>
                          <w:color w:val="23292D"/>
                          <w:spacing w:val="-4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Hobbit</w:t>
                      </w:r>
                    </w:p>
                    <w:p>
                      <w:pPr>
                        <w:pStyle w:val="5"/>
                        <w:spacing w:before="5"/>
                        <w:ind w:left="0"/>
                        <w:rPr>
                          <w:sz w:val="22"/>
                        </w:rPr>
                      </w:pPr>
                    </w:p>
                    <w:p>
                      <w:pPr>
                        <w:pStyle w:val="5"/>
                        <w:spacing w:line="225" w:lineRule="auto"/>
                        <w:ind w:right="4123"/>
                      </w:pPr>
                      <w:r>
                        <w:rPr>
                          <w:color w:val="23292D"/>
                          <w:w w:val="85"/>
                        </w:rPr>
                        <w:t>title</w:t>
                      </w:r>
                      <w:r>
                        <w:rPr>
                          <w:color w:val="23292D"/>
                          <w:spacing w:val="-4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:</w:t>
                      </w:r>
                      <w:r>
                        <w:rPr>
                          <w:color w:val="23292D"/>
                          <w:spacing w:val="-40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The</w:t>
                      </w:r>
                      <w:r>
                        <w:rPr>
                          <w:color w:val="23292D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Hobbit:</w:t>
                      </w:r>
                      <w:r>
                        <w:rPr>
                          <w:color w:val="23292D"/>
                          <w:spacing w:val="-40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The</w:t>
                      </w:r>
                      <w:r>
                        <w:rPr>
                          <w:color w:val="23292D"/>
                          <w:spacing w:val="-40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Battle</w:t>
                      </w:r>
                      <w:r>
                        <w:rPr>
                          <w:color w:val="23292D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of</w:t>
                      </w:r>
                      <w:r>
                        <w:rPr>
                          <w:color w:val="23292D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the</w:t>
                      </w:r>
                      <w:r>
                        <w:rPr>
                          <w:color w:val="23292D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Five</w:t>
                      </w:r>
                      <w:r>
                        <w:rPr>
                          <w:color w:val="23292D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 xml:space="preserve">Armies </w:t>
                      </w:r>
                      <w:r>
                        <w:rPr>
                          <w:color w:val="23292D"/>
                          <w:w w:val="95"/>
                        </w:rPr>
                        <w:t>writer : J.R.R.</w:t>
                      </w:r>
                      <w:r>
                        <w:rPr>
                          <w:color w:val="23292D"/>
                          <w:spacing w:val="-69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Tolkein</w:t>
                      </w:r>
                    </w:p>
                    <w:p>
                      <w:pPr>
                        <w:pStyle w:val="5"/>
                        <w:spacing w:line="315" w:lineRule="exact"/>
                      </w:pPr>
                      <w:r>
                        <w:rPr>
                          <w:color w:val="23292D"/>
                        </w:rPr>
                        <w:t>year : 2012</w:t>
                      </w:r>
                    </w:p>
                    <w:p>
                      <w:pPr>
                        <w:pStyle w:val="5"/>
                        <w:spacing w:line="319" w:lineRule="exact"/>
                      </w:pPr>
                      <w:r>
                        <w:rPr>
                          <w:color w:val="23292D"/>
                          <w:w w:val="95"/>
                        </w:rPr>
                        <w:t>franchise : The Hobbit</w:t>
                      </w:r>
                    </w:p>
                    <w:p>
                      <w:pPr>
                        <w:pStyle w:val="5"/>
                        <w:spacing w:before="7" w:line="225" w:lineRule="auto"/>
                        <w:ind w:right="513"/>
                      </w:pPr>
                      <w:r>
                        <w:rPr>
                          <w:color w:val="23292D"/>
                          <w:w w:val="90"/>
                        </w:rPr>
                        <w:t>synopsis</w:t>
                      </w:r>
                      <w:r>
                        <w:rPr>
                          <w:color w:val="23292D"/>
                          <w:spacing w:val="-5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: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Bilbo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and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Company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are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forced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to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engage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in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war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against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an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array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 xml:space="preserve">of </w:t>
                      </w:r>
                      <w:r>
                        <w:rPr>
                          <w:color w:val="23292D"/>
                          <w:w w:val="85"/>
                        </w:rPr>
                        <w:t>combatants</w:t>
                      </w:r>
                      <w:r>
                        <w:rPr>
                          <w:color w:val="23292D"/>
                          <w:spacing w:val="-3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and</w:t>
                      </w:r>
                      <w:r>
                        <w:rPr>
                          <w:color w:val="23292D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keep</w:t>
                      </w:r>
                      <w:r>
                        <w:rPr>
                          <w:color w:val="23292D"/>
                          <w:spacing w:val="-3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the</w:t>
                      </w:r>
                      <w:r>
                        <w:rPr>
                          <w:color w:val="23292D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Lonely</w:t>
                      </w:r>
                      <w:r>
                        <w:rPr>
                          <w:color w:val="23292D"/>
                          <w:spacing w:val="-33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Mountain</w:t>
                      </w:r>
                      <w:r>
                        <w:rPr>
                          <w:color w:val="23292D"/>
                          <w:spacing w:val="-30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from</w:t>
                      </w:r>
                      <w:r>
                        <w:rPr>
                          <w:color w:val="23292D"/>
                          <w:spacing w:val="-3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falling</w:t>
                      </w:r>
                      <w:r>
                        <w:rPr>
                          <w:color w:val="23292D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into</w:t>
                      </w:r>
                      <w:r>
                        <w:rPr>
                          <w:color w:val="23292D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the</w:t>
                      </w:r>
                      <w:r>
                        <w:rPr>
                          <w:color w:val="23292D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hands</w:t>
                      </w:r>
                      <w:r>
                        <w:rPr>
                          <w:color w:val="23292D"/>
                          <w:spacing w:val="-3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of</w:t>
                      </w:r>
                      <w:r>
                        <w:rPr>
                          <w:color w:val="23292D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a</w:t>
                      </w:r>
                      <w:r>
                        <w:rPr>
                          <w:color w:val="23292D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 xml:space="preserve">rising </w:t>
                      </w:r>
                      <w:r>
                        <w:rPr>
                          <w:color w:val="23292D"/>
                          <w:w w:val="95"/>
                        </w:rPr>
                        <w:t>darkness.</w:t>
                      </w:r>
                    </w:p>
                    <w:p>
                      <w:pPr>
                        <w:pStyle w:val="5"/>
                        <w:spacing w:before="10"/>
                        <w:ind w:left="0"/>
                        <w:rPr>
                          <w:sz w:val="21"/>
                        </w:rPr>
                      </w:pPr>
                    </w:p>
                    <w:p>
                      <w:pPr>
                        <w:pStyle w:val="5"/>
                        <w:spacing w:before="1" w:line="453" w:lineRule="auto"/>
                        <w:ind w:right="4889"/>
                      </w:pPr>
                      <w:r>
                        <w:rPr>
                          <w:color w:val="23292D"/>
                          <w:w w:val="85"/>
                        </w:rPr>
                        <w:t>title</w:t>
                      </w:r>
                      <w:r>
                        <w:rPr>
                          <w:color w:val="23292D"/>
                          <w:spacing w:val="-4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:</w:t>
                      </w:r>
                      <w:r>
                        <w:rPr>
                          <w:color w:val="23292D"/>
                          <w:spacing w:val="-39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Pee</w:t>
                      </w:r>
                      <w:r>
                        <w:rPr>
                          <w:color w:val="23292D"/>
                          <w:spacing w:val="-40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Wee</w:t>
                      </w:r>
                      <w:r>
                        <w:rPr>
                          <w:color w:val="23292D"/>
                          <w:spacing w:val="-40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Herman's</w:t>
                      </w:r>
                      <w:r>
                        <w:rPr>
                          <w:color w:val="23292D"/>
                          <w:spacing w:val="-39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Big</w:t>
                      </w:r>
                      <w:r>
                        <w:rPr>
                          <w:color w:val="23292D"/>
                          <w:spacing w:val="-39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 xml:space="preserve">Adventure </w:t>
                      </w:r>
                      <w:r>
                        <w:rPr>
                          <w:color w:val="23292D"/>
                          <w:w w:val="95"/>
                        </w:rPr>
                        <w:t>title :</w:t>
                      </w:r>
                      <w:r>
                        <w:rPr>
                          <w:color w:val="23292D"/>
                          <w:spacing w:val="-37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Avatar</w:t>
                      </w:r>
                    </w:p>
                    <w:p>
                      <w:pPr>
                        <w:pStyle w:val="5"/>
                        <w:spacing w:before="13" w:line="225" w:lineRule="auto"/>
                        <w:ind w:right="513"/>
                      </w:pPr>
                      <w:r>
                        <w:rPr>
                          <w:color w:val="23292D"/>
                          <w:w w:val="95"/>
                        </w:rPr>
                        <w:t xml:space="preserve">Reference </w:t>
                      </w:r>
                      <w:r>
                        <w:rPr>
                          <w:color w:val="23292D"/>
                          <w:w w:val="80"/>
                        </w:rPr>
                        <w:t>https</w:t>
                      </w:r>
                      <w:r>
                        <w:fldChar w:fldCharType="begin"/>
                      </w:r>
                      <w:r>
                        <w:instrText xml:space="preserve"> HYPERLINK "http://www.tutorialspoint.com/mongodb/mongodb_insert_document.htm" \h </w:instrText>
                      </w:r>
                      <w:r>
                        <w:fldChar w:fldCharType="separate"/>
                      </w:r>
                      <w:r>
                        <w:rPr>
                          <w:color w:val="23292D"/>
                          <w:w w:val="80"/>
                        </w:rPr>
                        <w:t>://ww</w:t>
                      </w:r>
                      <w:r>
                        <w:rPr>
                          <w:color w:val="23292D"/>
                          <w:w w:val="80"/>
                        </w:rPr>
                        <w:fldChar w:fldCharType="end"/>
                      </w:r>
                      <w:r>
                        <w:rPr>
                          <w:color w:val="23292D"/>
                          <w:w w:val="80"/>
                        </w:rPr>
                        <w:t>w.t</w:t>
                      </w:r>
                      <w:r>
                        <w:fldChar w:fldCharType="begin"/>
                      </w:r>
                      <w:r>
                        <w:instrText xml:space="preserve"> HYPERLINK "http://www.tutorialspoint.com/mongodb/mongodb_insert_document.htm" \h </w:instrText>
                      </w:r>
                      <w:r>
                        <w:fldChar w:fldCharType="separate"/>
                      </w:r>
                      <w:r>
                        <w:rPr>
                          <w:color w:val="23292D"/>
                          <w:w w:val="80"/>
                        </w:rPr>
                        <w:t>utorialspoint.com/mongodb/mongodb_insert_document.htm</w:t>
                      </w:r>
                      <w:r>
                        <w:rPr>
                          <w:color w:val="23292D"/>
                          <w:w w:val="80"/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before="2"/>
        <w:ind w:left="0"/>
        <w:rPr>
          <w:sz w:val="17"/>
        </w:rPr>
      </w:pPr>
    </w:p>
    <w:p>
      <w:pPr>
        <w:pStyle w:val="2"/>
        <w:spacing w:before="135"/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333375</wp:posOffset>
                </wp:positionV>
                <wp:extent cx="5768975" cy="8890"/>
                <wp:effectExtent l="0" t="0" r="0" b="0"/>
                <wp:wrapTopAndBottom/>
                <wp:docPr id="3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6" o:spid="_x0000_s1026" o:spt="1" style="position:absolute;left:0pt;margin-left:70.55pt;margin-top:26.25pt;height:0.7pt;width:454.25pt;mso-position-horizontal-relative:page;mso-wrap-distance-bottom:0pt;mso-wrap-distance-top:0pt;z-index:-251655168;mso-width-relative:page;mso-height-relative:page;" fillcolor="#EAEBEE" filled="t" stroked="f" coordsize="21600,21600" o:gfxdata="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DMlvdm1QAAAAoB&#10;AAAPAAAAAAAAAAEAIAAAACIAAABkcnMvZG93bnJldi54bWxQSwECFAAUAAAACACHTuJAwY3MYKwB&#10;AABiAwAADgAAAAAAAAABACAAAAAkAQAAZHJzL2Uyb0RvYy54bWxQSwUGAAAAAAYABgBZAQAAQgUA&#10;AAAA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23292D"/>
          <w:w w:val="110"/>
        </w:rPr>
        <w:t xml:space="preserve">Query </w:t>
      </w:r>
      <w:r>
        <w:rPr>
          <w:color w:val="23292D"/>
          <w:w w:val="130"/>
        </w:rPr>
        <w:t xml:space="preserve">/ </w:t>
      </w:r>
      <w:r>
        <w:rPr>
          <w:color w:val="23292D"/>
          <w:w w:val="110"/>
        </w:rPr>
        <w:t>Find Documents</w:t>
      </w:r>
    </w:p>
    <w:p>
      <w:pPr>
        <w:pStyle w:val="5"/>
        <w:spacing w:before="8"/>
        <w:ind w:left="0"/>
        <w:rPr>
          <w:rFonts w:ascii="Arial"/>
          <w:b/>
          <w:sz w:val="9"/>
        </w:rPr>
      </w:pPr>
    </w:p>
    <w:p>
      <w:pPr>
        <w:spacing w:before="95"/>
        <w:ind w:left="140" w:right="0" w:firstLine="0"/>
        <w:jc w:val="left"/>
        <w:rPr>
          <w:sz w:val="24"/>
        </w:rPr>
      </w:pPr>
      <w:r>
        <w:rPr>
          <w:color w:val="23292D"/>
          <w:w w:val="90"/>
          <w:sz w:val="24"/>
        </w:rPr>
        <w:t xml:space="preserve">query the </w:t>
      </w:r>
      <w:r>
        <w:rPr>
          <w:rFonts w:ascii="Arial"/>
          <w:b/>
          <w:color w:val="23292D"/>
          <w:w w:val="90"/>
          <w:sz w:val="24"/>
        </w:rPr>
        <w:t xml:space="preserve">movies </w:t>
      </w:r>
      <w:r>
        <w:rPr>
          <w:color w:val="23292D"/>
          <w:w w:val="90"/>
          <w:sz w:val="24"/>
        </w:rPr>
        <w:t>collection to</w:t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261" w:after="0" w:line="329" w:lineRule="exact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 all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</w:p>
    <w:p>
      <w:pPr>
        <w:pStyle w:val="7"/>
        <w:numPr>
          <w:numId w:val="0"/>
        </w:numPr>
        <w:tabs>
          <w:tab w:val="left" w:pos="861"/>
        </w:tabs>
        <w:spacing w:before="26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333875" cy="2438400"/>
            <wp:effectExtent l="0" t="0" r="9525" b="0"/>
            <wp:docPr id="1" name="Picture 1" descr="Screenshot (1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5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0" w:after="0" w:line="319" w:lineRule="exact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writer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set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"Quentin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Tarantino"</w:t>
      </w:r>
    </w:p>
    <w:p>
      <w:pPr>
        <w:pStyle w:val="7"/>
        <w:numPr>
          <w:numId w:val="0"/>
        </w:numPr>
        <w:tabs>
          <w:tab w:val="left" w:pos="861"/>
        </w:tabs>
        <w:spacing w:before="0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237990" cy="2383790"/>
            <wp:effectExtent l="0" t="0" r="13970" b="8890"/>
            <wp:docPr id="2" name="Picture 2" descr="Screenshot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6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0" w:after="0" w:line="319" w:lineRule="exact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actors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include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"Brad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Pitt"</w:t>
      </w:r>
    </w:p>
    <w:p>
      <w:pPr>
        <w:pStyle w:val="7"/>
        <w:numPr>
          <w:numId w:val="0"/>
        </w:numPr>
        <w:tabs>
          <w:tab w:val="left" w:pos="861"/>
        </w:tabs>
        <w:spacing w:before="0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319270" cy="2430145"/>
            <wp:effectExtent l="0" t="0" r="8890" b="8255"/>
            <wp:docPr id="3" name="Picture 3" descr="Screenshot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0" w:after="0" w:line="329" w:lineRule="exact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franchise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set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"The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Hobbit"</w:t>
      </w:r>
    </w:p>
    <w:p>
      <w:pPr>
        <w:pStyle w:val="7"/>
        <w:numPr>
          <w:numId w:val="0"/>
        </w:numPr>
        <w:tabs>
          <w:tab w:val="left" w:pos="861"/>
        </w:tabs>
        <w:spacing w:before="0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375785" cy="2461895"/>
            <wp:effectExtent l="0" t="0" r="13335" b="6985"/>
            <wp:docPr id="4" name="Picture 4" descr="Screenshot (1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released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90s</w:t>
      </w:r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570095" cy="2571115"/>
            <wp:effectExtent l="0" t="0" r="1905" b="4445"/>
            <wp:docPr id="5" name="Picture 5" descr="Screenshot (1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6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get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released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before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year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2000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after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2010</w:t>
      </w:r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725670" cy="2658745"/>
            <wp:effectExtent l="0" t="0" r="13970" b="8255"/>
            <wp:docPr id="6" name="Picture 6" descr="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6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77" w:line="225" w:lineRule="auto"/>
        <w:ind w:left="140" w:right="816"/>
      </w:pPr>
      <w:r>
        <w:rPr>
          <w:color w:val="23292D"/>
          <w:w w:val="90"/>
        </w:rPr>
        <w:t xml:space="preserve">Reference: </w:t>
      </w:r>
      <w:r>
        <w:rPr>
          <w:color w:val="23292D"/>
          <w:w w:val="80"/>
        </w:rPr>
        <w:t>https</w:t>
      </w:r>
      <w:r>
        <w:fldChar w:fldCharType="begin"/>
      </w:r>
      <w:r>
        <w:instrText xml:space="preserve"> HYPERLINK "http://www.tutorialspoint.com/mongodb/mongodb_query_document.htm" \h </w:instrText>
      </w:r>
      <w:r>
        <w:fldChar w:fldCharType="separate"/>
      </w:r>
      <w:r>
        <w:rPr>
          <w:color w:val="23292D"/>
          <w:w w:val="80"/>
        </w:rPr>
        <w:t>://ww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w.t</w:t>
      </w:r>
      <w:r>
        <w:fldChar w:fldCharType="begin"/>
      </w:r>
      <w:r>
        <w:instrText xml:space="preserve"> HYPERLINK "http://www.tutorialspoint.com/mongodb/mongodb_query_document.htm" \h </w:instrText>
      </w:r>
      <w:r>
        <w:fldChar w:fldCharType="separate"/>
      </w:r>
      <w:r>
        <w:rPr>
          <w:color w:val="23292D"/>
          <w:w w:val="80"/>
        </w:rPr>
        <w:t>utorialspoint.com/mongodb/mongodb_query_document.htm</w:t>
      </w:r>
      <w:r>
        <w:rPr>
          <w:color w:val="23292D"/>
          <w:w w:val="80"/>
        </w:rPr>
        <w:fldChar w:fldCharType="end"/>
      </w:r>
    </w:p>
    <w:p>
      <w:pPr>
        <w:pStyle w:val="5"/>
        <w:spacing w:before="3"/>
        <w:ind w:left="0"/>
        <w:rPr>
          <w:sz w:val="27"/>
        </w:rPr>
      </w:pPr>
    </w:p>
    <w:p>
      <w:pPr>
        <w:pStyle w:val="2"/>
      </w:pPr>
      <w: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249555</wp:posOffset>
                </wp:positionV>
                <wp:extent cx="5768975" cy="8890"/>
                <wp:effectExtent l="0" t="0" r="0" b="0"/>
                <wp:wrapTopAndBottom/>
                <wp:docPr id="3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7" o:spid="_x0000_s1026" o:spt="1" style="position:absolute;left:0pt;margin-left:70.55pt;margin-top:19.65pt;height:0.7pt;width:454.25pt;mso-position-horizontal-relative:page;mso-wrap-distance-bottom:0pt;mso-wrap-distance-top:0pt;z-index:-251655168;mso-width-relative:page;mso-height-relative:page;" fillcolor="#EAEBEE" filled="t" stroked="f" coordsize="21600,21600" o:gfxdata="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CI9fXw1QAAAAoB&#10;AAAPAAAAAAAAAAEAIAAAACIAAABkcnMvZG93bnJldi54bWxQSwECFAAUAAAACACHTuJAksX3vKwB&#10;AABiAwAADgAAAAAAAAABACAAAAAkAQAAZHJzL2Uyb0RvYy54bWxQSwUGAAAAAAYABgBZAQAAQgUA&#10;AAAA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23292D"/>
        </w:rPr>
        <w:t>Update Documents</w:t>
      </w:r>
    </w:p>
    <w:p>
      <w:pPr>
        <w:pStyle w:val="5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2"/>
        </w:numPr>
        <w:tabs>
          <w:tab w:val="left" w:pos="861"/>
        </w:tabs>
        <w:spacing w:before="111" w:after="0" w:line="225" w:lineRule="auto"/>
        <w:ind w:left="860" w:right="292" w:hanging="360"/>
        <w:jc w:val="left"/>
        <w:rPr>
          <w:sz w:val="24"/>
        </w:rPr>
      </w:pPr>
      <w:r>
        <w:rPr>
          <w:color w:val="23292D"/>
          <w:w w:val="85"/>
          <w:sz w:val="24"/>
        </w:rPr>
        <w:t>add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Hobbit: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Unexpected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Journey"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: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"A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reluctant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hobbit, </w:t>
      </w:r>
      <w:r>
        <w:rPr>
          <w:color w:val="23292D"/>
          <w:w w:val="90"/>
          <w:sz w:val="24"/>
        </w:rPr>
        <w:t>Bilbo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Baggins,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sets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out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Lonely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Mountain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spirited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group</w:t>
      </w:r>
      <w:r>
        <w:rPr>
          <w:color w:val="23292D"/>
          <w:spacing w:val="-4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 dwarves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reclaim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their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mountain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home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sz w:val="24"/>
        </w:rPr>
        <w:t>-</w:t>
      </w:r>
      <w:r>
        <w:rPr>
          <w:color w:val="23292D"/>
          <w:spacing w:val="-57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gold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within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it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sz w:val="24"/>
        </w:rPr>
        <w:t>-</w:t>
      </w:r>
      <w:r>
        <w:rPr>
          <w:color w:val="23292D"/>
          <w:spacing w:val="-55"/>
          <w:sz w:val="24"/>
        </w:rPr>
        <w:t xml:space="preserve"> </w:t>
      </w:r>
      <w:r>
        <w:rPr>
          <w:color w:val="23292D"/>
          <w:w w:val="90"/>
          <w:sz w:val="24"/>
        </w:rPr>
        <w:t>from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 dragon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Smaug."</w:t>
      </w:r>
    </w:p>
    <w:p>
      <w:pPr>
        <w:pStyle w:val="7"/>
        <w:numPr>
          <w:numId w:val="0"/>
        </w:numPr>
        <w:tabs>
          <w:tab w:val="left" w:pos="861"/>
        </w:tabs>
        <w:spacing w:before="111" w:after="0" w:line="225" w:lineRule="auto"/>
        <w:ind w:left="500" w:leftChars="0" w:right="292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556125" cy="2562860"/>
            <wp:effectExtent l="0" t="0" r="635" b="12700"/>
            <wp:docPr id="8" name="Picture 8" descr="Screenshot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66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numId w:val="0"/>
        </w:numPr>
        <w:tabs>
          <w:tab w:val="left" w:pos="861"/>
        </w:tabs>
        <w:spacing w:before="111" w:after="0" w:line="225" w:lineRule="auto"/>
        <w:ind w:left="500" w:leftChars="0" w:right="292" w:rightChars="0"/>
        <w:jc w:val="left"/>
        <w:rPr>
          <w:rFonts w:hint="default"/>
          <w:sz w:val="24"/>
          <w:lang w:val="en-US"/>
        </w:rPr>
      </w:pPr>
    </w:p>
    <w:p>
      <w:pPr>
        <w:pStyle w:val="7"/>
        <w:numPr>
          <w:ilvl w:val="0"/>
          <w:numId w:val="2"/>
        </w:numPr>
        <w:tabs>
          <w:tab w:val="left" w:pos="861"/>
        </w:tabs>
        <w:spacing w:before="61" w:after="0" w:line="228" w:lineRule="auto"/>
        <w:ind w:left="860" w:right="152" w:hanging="360"/>
        <w:jc w:val="left"/>
        <w:rPr>
          <w:sz w:val="24"/>
        </w:rPr>
      </w:pPr>
      <w:r>
        <w:rPr>
          <w:color w:val="23292D"/>
          <w:w w:val="90"/>
          <w:sz w:val="24"/>
        </w:rPr>
        <w:t>add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synopsis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"The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Hobbit: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Desolation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Smaug"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: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"The</w:t>
      </w:r>
      <w:r>
        <w:rPr>
          <w:color w:val="23292D"/>
          <w:spacing w:val="-4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dwarves, </w:t>
      </w:r>
      <w:r>
        <w:rPr>
          <w:color w:val="23292D"/>
          <w:w w:val="85"/>
          <w:sz w:val="24"/>
        </w:rPr>
        <w:t>along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with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Bilbo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Baggins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Gandalf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Grey,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continue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quest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reclaim </w:t>
      </w:r>
      <w:r>
        <w:rPr>
          <w:color w:val="23292D"/>
          <w:w w:val="90"/>
          <w:sz w:val="24"/>
        </w:rPr>
        <w:t>Erebor,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their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homeland,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from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Smaug.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Bilbo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Baggins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4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possession</w:t>
      </w:r>
      <w:r>
        <w:rPr>
          <w:color w:val="23292D"/>
          <w:spacing w:val="-4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 mysterious and magical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ring."</w:t>
      </w:r>
    </w:p>
    <w:p>
      <w:pPr>
        <w:pStyle w:val="7"/>
        <w:numPr>
          <w:numId w:val="0"/>
        </w:numPr>
        <w:tabs>
          <w:tab w:val="left" w:pos="861"/>
        </w:tabs>
        <w:spacing w:before="61" w:after="0" w:line="228" w:lineRule="auto"/>
        <w:ind w:left="500" w:leftChars="0" w:right="152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749800" cy="2672080"/>
            <wp:effectExtent l="0" t="0" r="5080" b="10160"/>
            <wp:docPr id="9" name="Picture 9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6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28" w:lineRule="auto"/>
        <w:jc w:val="left"/>
        <w:rPr>
          <w:sz w:val="24"/>
        </w:rPr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861"/>
        </w:tabs>
        <w:spacing w:before="77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add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actor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named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"Samuel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L.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Jackson"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35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"Pulp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Fiction"</w:t>
      </w:r>
    </w:p>
    <w:p>
      <w:pPr>
        <w:pStyle w:val="7"/>
        <w:numPr>
          <w:numId w:val="0"/>
        </w:numPr>
        <w:tabs>
          <w:tab w:val="left" w:pos="861"/>
        </w:tabs>
        <w:spacing w:before="77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695190" cy="2641600"/>
            <wp:effectExtent l="0" t="0" r="13970" b="10160"/>
            <wp:docPr id="10" name="Picture 10" descr="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6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77" w:line="225" w:lineRule="auto"/>
        <w:ind w:left="500"/>
      </w:pPr>
      <w:r>
        <w:rPr>
          <w:color w:val="23292D"/>
          <w:w w:val="90"/>
        </w:rPr>
        <w:t xml:space="preserve">Reference: </w:t>
      </w:r>
      <w:r>
        <w:rPr>
          <w:color w:val="23292D"/>
          <w:w w:val="80"/>
        </w:rPr>
        <w:t>https</w:t>
      </w:r>
      <w:r>
        <w:fldChar w:fldCharType="begin"/>
      </w:r>
      <w:r>
        <w:instrText xml:space="preserve"> HYPERLINK "http://www.tutorialspoint.com/mongodb/mongodb_update_document.htm" \h </w:instrText>
      </w:r>
      <w:r>
        <w:fldChar w:fldCharType="separate"/>
      </w:r>
      <w:r>
        <w:rPr>
          <w:color w:val="23292D"/>
          <w:w w:val="80"/>
        </w:rPr>
        <w:t>://ww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w.t</w:t>
      </w:r>
      <w:r>
        <w:fldChar w:fldCharType="begin"/>
      </w:r>
      <w:r>
        <w:instrText xml:space="preserve"> HYPERLINK "http://www.tutorialspoint.com/mongodb/mongodb_update_document.htm" \h </w:instrText>
      </w:r>
      <w:r>
        <w:fldChar w:fldCharType="separate"/>
      </w:r>
      <w:r>
        <w:rPr>
          <w:color w:val="23292D"/>
          <w:w w:val="80"/>
        </w:rPr>
        <w:t>utorialspoint.com/mongodb/mongodb_update_document.htm</w:t>
      </w:r>
      <w:r>
        <w:rPr>
          <w:color w:val="23292D"/>
          <w:w w:val="80"/>
        </w:rPr>
        <w:fldChar w:fldCharType="end"/>
      </w:r>
    </w:p>
    <w:p>
      <w:pPr>
        <w:pStyle w:val="5"/>
        <w:spacing w:before="2"/>
        <w:ind w:left="0"/>
        <w:rPr>
          <w:sz w:val="27"/>
        </w:rPr>
      </w:pPr>
    </w:p>
    <w:p>
      <w:pPr>
        <w:pStyle w:val="2"/>
      </w:pP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249555</wp:posOffset>
                </wp:positionV>
                <wp:extent cx="5768975" cy="8890"/>
                <wp:effectExtent l="0" t="0" r="0" b="0"/>
                <wp:wrapTopAndBottom/>
                <wp:docPr id="3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8" o:spid="_x0000_s1026" o:spt="1" style="position:absolute;left:0pt;margin-left:70.55pt;margin-top:19.65pt;height:0.7pt;width:454.25pt;mso-position-horizontal-relative:page;mso-wrap-distance-bottom:0pt;mso-wrap-distance-top:0pt;z-index:-251654144;mso-width-relative:page;mso-height-relative:page;" fillcolor="#EAEBEE" filled="t" stroked="f" coordsize="21600,21600" o:gfxdata="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iPX18NUAAAAK&#10;AQAADwAAAAAAAAABACAAAAAiAAAAZHJzL2Rvd25yZXYueG1sUEsBAhQAFAAAAAgAh07iQDVrq5Kt&#10;AQAAYgMAAA4AAAAAAAAAAQAgAAAAJAEAAGRycy9lMm9Eb2MueG1sUEsFBgAAAAAGAAYAWQEAAEMF&#10;AAAAAA=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23292D"/>
        </w:rPr>
        <w:t>Text Search</w:t>
      </w:r>
    </w:p>
    <w:p>
      <w:pPr>
        <w:pStyle w:val="5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3"/>
        </w:numPr>
        <w:tabs>
          <w:tab w:val="left" w:pos="861"/>
        </w:tabs>
        <w:spacing w:before="95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have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synopsis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word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"Bilbo"</w:t>
      </w:r>
    </w:p>
    <w:p>
      <w:pPr>
        <w:pStyle w:val="7"/>
        <w:numPr>
          <w:numId w:val="0"/>
        </w:numPr>
        <w:tabs>
          <w:tab w:val="left" w:pos="861"/>
        </w:tabs>
        <w:spacing w:before="95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291965" cy="2414905"/>
            <wp:effectExtent l="0" t="0" r="5715" b="8255"/>
            <wp:docPr id="11" name="Picture 11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6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tabs>
          <w:tab w:val="left" w:pos="861"/>
        </w:tabs>
        <w:spacing w:before="40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movies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have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synopsis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word</w:t>
      </w:r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"Gandalf"</w:t>
      </w:r>
    </w:p>
    <w:p>
      <w:pPr>
        <w:pStyle w:val="7"/>
        <w:numPr>
          <w:numId w:val="0"/>
        </w:numPr>
        <w:tabs>
          <w:tab w:val="left" w:pos="861"/>
        </w:tabs>
        <w:spacing w:before="40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398010" cy="2473960"/>
            <wp:effectExtent l="0" t="0" r="6350" b="10160"/>
            <wp:docPr id="13" name="Picture 13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70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tabs>
          <w:tab w:val="left" w:pos="861"/>
        </w:tabs>
        <w:spacing w:before="54" w:after="0" w:line="228" w:lineRule="auto"/>
        <w:ind w:left="860" w:right="177" w:hanging="360"/>
        <w:jc w:val="left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movies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word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"Bilbo"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word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"Gandalf"</w:t>
      </w:r>
    </w:p>
    <w:p>
      <w:pPr>
        <w:pStyle w:val="7"/>
        <w:numPr>
          <w:numId w:val="0"/>
        </w:numPr>
        <w:tabs>
          <w:tab w:val="left" w:pos="861"/>
        </w:tabs>
        <w:spacing w:before="54" w:after="0" w:line="228" w:lineRule="auto"/>
        <w:ind w:left="500" w:leftChars="0" w:right="177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211320" cy="2369185"/>
            <wp:effectExtent l="0" t="0" r="10160" b="8255"/>
            <wp:docPr id="14" name="Picture 14" descr="Screenshot (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7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tabs>
          <w:tab w:val="left" w:pos="861"/>
        </w:tabs>
        <w:spacing w:before="61" w:after="0" w:line="225" w:lineRule="auto"/>
        <w:ind w:left="860" w:right="859" w:hanging="360"/>
        <w:jc w:val="left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movies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word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"dwarves"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>"hobbit"</w:t>
      </w:r>
    </w:p>
    <w:p>
      <w:pPr>
        <w:pStyle w:val="7"/>
        <w:numPr>
          <w:numId w:val="0"/>
        </w:numPr>
        <w:tabs>
          <w:tab w:val="left" w:pos="861"/>
        </w:tabs>
        <w:spacing w:before="61" w:after="0" w:line="225" w:lineRule="auto"/>
        <w:ind w:left="500" w:leftChars="0" w:right="859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2835910" cy="1595120"/>
            <wp:effectExtent l="0" t="0" r="13970" b="5080"/>
            <wp:docPr id="16" name="Picture 16" descr="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73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3"/>
        </w:numPr>
        <w:tabs>
          <w:tab w:val="left" w:pos="861"/>
        </w:tabs>
        <w:spacing w:before="63" w:after="0" w:line="225" w:lineRule="auto"/>
        <w:ind w:left="860" w:right="1065" w:hanging="360"/>
        <w:jc w:val="left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movies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have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synopsis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word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"gold"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90"/>
          <w:sz w:val="24"/>
        </w:rPr>
        <w:t>"dragon"</w:t>
      </w:r>
    </w:p>
    <w:p>
      <w:pPr>
        <w:pStyle w:val="7"/>
        <w:numPr>
          <w:numId w:val="0"/>
        </w:numPr>
        <w:tabs>
          <w:tab w:val="left" w:pos="861"/>
        </w:tabs>
        <w:spacing w:before="63" w:after="0" w:line="225" w:lineRule="auto"/>
        <w:ind w:left="500" w:leftChars="0" w:right="1065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3774440" cy="2123440"/>
            <wp:effectExtent l="0" t="0" r="5080" b="10160"/>
            <wp:docPr id="17" name="Picture 17" descr="Screenshot (1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74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64"/>
        <w:ind w:left="500"/>
      </w:pPr>
      <w:r>
        <w:rPr>
          <w:color w:val="23292D"/>
          <w:w w:val="80"/>
        </w:rPr>
        <w:t>Reference: https</w:t>
      </w:r>
      <w:r>
        <w:fldChar w:fldCharType="begin"/>
      </w:r>
      <w:r>
        <w:instrText xml:space="preserve"> HYPERLINK "http://www.tutorialspoint.com/mongodb/mongodb_text_search.htm" \h </w:instrText>
      </w:r>
      <w:r>
        <w:fldChar w:fldCharType="separate"/>
      </w:r>
      <w:r>
        <w:rPr>
          <w:color w:val="23292D"/>
          <w:w w:val="80"/>
        </w:rPr>
        <w:t>://w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ww</w:t>
      </w:r>
      <w:r>
        <w:fldChar w:fldCharType="begin"/>
      </w:r>
      <w:r>
        <w:instrText xml:space="preserve"> HYPERLINK "http://www.tutorialspoint.com/mongodb/mongodb_text_search.htm" \h </w:instrText>
      </w:r>
      <w:r>
        <w:fldChar w:fldCharType="separate"/>
      </w:r>
      <w:r>
        <w:rPr>
          <w:color w:val="23292D"/>
          <w:w w:val="80"/>
        </w:rPr>
        <w:t>.t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u</w:t>
      </w:r>
      <w:r>
        <w:fldChar w:fldCharType="begin"/>
      </w:r>
      <w:r>
        <w:instrText xml:space="preserve"> HYPERLINK "http://www.tutorialspoint.com/mongodb/mongodb_text_search.htm" \h </w:instrText>
      </w:r>
      <w:r>
        <w:fldChar w:fldCharType="separate"/>
      </w:r>
      <w:r>
        <w:rPr>
          <w:color w:val="23292D"/>
          <w:w w:val="80"/>
        </w:rPr>
        <w:t>torialspoint.com/mongodb/mongodb_text_search.htm</w:t>
      </w:r>
      <w:r>
        <w:rPr>
          <w:color w:val="23292D"/>
          <w:w w:val="80"/>
        </w:rPr>
        <w:fldChar w:fldCharType="end"/>
      </w:r>
    </w:p>
    <w:p>
      <w:pPr>
        <w:pStyle w:val="5"/>
        <w:spacing w:before="13"/>
        <w:ind w:left="0"/>
        <w:rPr>
          <w:sz w:val="26"/>
        </w:rPr>
      </w:pPr>
    </w:p>
    <w:p>
      <w:pPr>
        <w:pStyle w:val="2"/>
      </w:pP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247650</wp:posOffset>
                </wp:positionV>
                <wp:extent cx="5768975" cy="8890"/>
                <wp:effectExtent l="0" t="0" r="0" b="0"/>
                <wp:wrapTopAndBottom/>
                <wp:docPr id="3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9" o:spid="_x0000_s1026" o:spt="1" style="position:absolute;left:0pt;margin-left:70.55pt;margin-top:19.5pt;height:0.7pt;width:454.25pt;mso-position-horizontal-relative:page;mso-wrap-distance-bottom:0pt;mso-wrap-distance-top:0pt;z-index:-251654144;mso-width-relative:page;mso-height-relative:page;" fillcolor="#EAEBEE" filled="t" stroked="f" coordsize="21600,21600" o:gfxdata="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EFMwgnUAAAACgEA&#10;AA8AAAAAAAAAAQAgAAAAIgAAAGRycy9kb3ducmV2LnhtbFBLAQIUABQAAAAIAIdO4kBmI5BOrAEA&#10;AGIDAAAOAAAAAAAAAAEAIAAAACMBAABkcnMvZTJvRG9jLnhtbFBLBQYAAAAABgAGAFkBAABBBQAA&#10;AAA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23292D"/>
        </w:rPr>
        <w:t>Delete Documents</w:t>
      </w:r>
    </w:p>
    <w:p>
      <w:pPr>
        <w:pStyle w:val="5"/>
        <w:spacing w:before="2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4"/>
        </w:numPr>
        <w:tabs>
          <w:tab w:val="left" w:pos="861"/>
        </w:tabs>
        <w:spacing w:before="95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delete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movie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"Pee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Wee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Herman's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Big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Adventure"</w:t>
      </w:r>
    </w:p>
    <w:p>
      <w:pPr>
        <w:pStyle w:val="7"/>
        <w:numPr>
          <w:numId w:val="0"/>
        </w:numPr>
        <w:tabs>
          <w:tab w:val="left" w:pos="861"/>
        </w:tabs>
        <w:spacing w:before="95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3588385" cy="2019300"/>
            <wp:effectExtent l="0" t="0" r="8255" b="7620"/>
            <wp:docPr id="18" name="Picture 18" descr="Screenshot (1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7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delete the movie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"Avatar"</w:t>
      </w:r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3770630" cy="2121535"/>
            <wp:effectExtent l="0" t="0" r="8890" b="12065"/>
            <wp:docPr id="19" name="Picture 19" descr="Screenshot (1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7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06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78" w:line="225" w:lineRule="auto"/>
        <w:ind w:left="140" w:right="816"/>
      </w:pPr>
      <w:r>
        <w:rPr>
          <w:color w:val="23292D"/>
          <w:w w:val="90"/>
        </w:rPr>
        <w:t xml:space="preserve">Reference: </w:t>
      </w:r>
      <w:r>
        <w:rPr>
          <w:color w:val="23292D"/>
          <w:w w:val="80"/>
        </w:rPr>
        <w:t>https</w:t>
      </w:r>
      <w:r>
        <w:fldChar w:fldCharType="begin"/>
      </w:r>
      <w:r>
        <w:instrText xml:space="preserve"> HYPERLINK "http://www.tutorialspoint.com/mongodb/mongodb_delete_document.htm" \h </w:instrText>
      </w:r>
      <w:r>
        <w:fldChar w:fldCharType="separate"/>
      </w:r>
      <w:r>
        <w:rPr>
          <w:color w:val="23292D"/>
          <w:w w:val="80"/>
        </w:rPr>
        <w:t>://ww</w:t>
      </w:r>
      <w:r>
        <w:rPr>
          <w:color w:val="23292D"/>
          <w:w w:val="80"/>
        </w:rPr>
        <w:fldChar w:fldCharType="end"/>
      </w:r>
      <w:r>
        <w:rPr>
          <w:color w:val="23292D"/>
          <w:w w:val="80"/>
        </w:rPr>
        <w:t>w.t</w:t>
      </w:r>
      <w:r>
        <w:fldChar w:fldCharType="begin"/>
      </w:r>
      <w:r>
        <w:instrText xml:space="preserve"> HYPERLINK "http://www.tutorialspoint.com/mongodb/mongodb_delete_document.htm" \h </w:instrText>
      </w:r>
      <w:r>
        <w:fldChar w:fldCharType="separate"/>
      </w:r>
      <w:r>
        <w:rPr>
          <w:color w:val="23292D"/>
          <w:w w:val="80"/>
        </w:rPr>
        <w:t>utorialspoint.com/mongodb/mongodb_delete_document.htm</w:t>
      </w:r>
      <w:r>
        <w:rPr>
          <w:color w:val="23292D"/>
          <w:w w:val="80"/>
        </w:rPr>
        <w:fldChar w:fldCharType="end"/>
      </w:r>
    </w:p>
    <w:p>
      <w:pPr>
        <w:pStyle w:val="5"/>
        <w:spacing w:before="2"/>
        <w:ind w:left="0"/>
        <w:rPr>
          <w:sz w:val="27"/>
        </w:rPr>
      </w:pPr>
    </w:p>
    <w:p>
      <w:pPr>
        <w:pStyle w:val="2"/>
      </w:pPr>
      <w: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249555</wp:posOffset>
                </wp:positionV>
                <wp:extent cx="5768975" cy="8890"/>
                <wp:effectExtent l="0" t="0" r="0" b="0"/>
                <wp:wrapTopAndBottom/>
                <wp:docPr id="4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10" o:spid="_x0000_s1026" o:spt="1" style="position:absolute;left:0pt;margin-left:70.55pt;margin-top:19.65pt;height:0.7pt;width:454.25pt;mso-position-horizontal-relative:page;mso-wrap-distance-bottom:0pt;mso-wrap-distance-top:0pt;z-index:-251653120;mso-width-relative:page;mso-height-relative:page;" fillcolor="#EAEBEE" filled="t" stroked="f" coordsize="21600,21600" o:gfxdata="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23292D"/>
        </w:rPr>
        <w:t>Relationships</w:t>
      </w:r>
    </w:p>
    <w:p>
      <w:pPr>
        <w:pStyle w:val="5"/>
        <w:spacing w:before="7"/>
        <w:ind w:left="0"/>
        <w:rPr>
          <w:rFonts w:ascii="Arial"/>
          <w:b/>
          <w:sz w:val="9"/>
        </w:rPr>
      </w:pPr>
    </w:p>
    <w:p>
      <w:pPr>
        <w:pStyle w:val="5"/>
        <w:spacing w:before="95"/>
        <w:ind w:left="140"/>
      </w:pPr>
      <w: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281305</wp:posOffset>
                </wp:positionV>
                <wp:extent cx="5769610" cy="1622425"/>
                <wp:effectExtent l="0" t="0" r="6350" b="8255"/>
                <wp:wrapTopAndBottom/>
                <wp:docPr id="4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1622425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1" w:line="225" w:lineRule="auto"/>
                              <w:ind w:right="6193"/>
                            </w:pPr>
                            <w:r>
                              <w:rPr>
                                <w:color w:val="23292D"/>
                                <w:w w:val="85"/>
                              </w:rPr>
                              <w:t xml:space="preserve">username : GoodGuyGreg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 xml:space="preserve">first_name : "Good Guy" last_name : "Greg" </w:t>
                            </w:r>
                            <w:r>
                              <w:rPr>
                                <w:color w:val="23292D"/>
                                <w:w w:val="80"/>
                              </w:rPr>
                              <w:t xml:space="preserve">username : ScumbagSteve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full_name :</w:t>
                            </w:r>
                          </w:p>
                          <w:p>
                            <w:pPr>
                              <w:pStyle w:val="5"/>
                              <w:spacing w:before="5" w:line="225" w:lineRule="auto"/>
                              <w:ind w:left="158" w:right="6747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first : "Scumbag"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last : "Steve"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1" o:spid="_x0000_s1026" o:spt="202" type="#_x0000_t202" style="position:absolute;left:0pt;margin-left:70.55pt;margin-top:22.15pt;height:127.75pt;width:454.3pt;mso-position-horizontal-relative:page;mso-wrap-distance-bottom:0pt;mso-wrap-distance-top:0pt;z-index:-251653120;mso-width-relative:page;mso-height-relative:page;" fillcolor="#F6F8F9" filled="t" stroked="f" coordsize="21600,21600" o:gfxdata="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Cd9njHYAAAACwEAAA8AAAAAAAAAAQAgAAAAIgAAAGRycy9kb3ducmV2&#10;LnhtbFBLAQIUABQAAAAIAIdO4kBwWTvKwwEAAJ0DAAAOAAAAAAAAAAEAIAAAACcBAABkcnMvZTJv&#10;RG9jLnhtbFBLBQYAAAAABgAGAFkBAABc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1" w:line="225" w:lineRule="auto"/>
                        <w:ind w:right="6193"/>
                      </w:pPr>
                      <w:r>
                        <w:rPr>
                          <w:color w:val="23292D"/>
                          <w:w w:val="85"/>
                        </w:rPr>
                        <w:t xml:space="preserve">username : GoodGuyGreg </w:t>
                      </w:r>
                      <w:r>
                        <w:rPr>
                          <w:color w:val="23292D"/>
                          <w:w w:val="90"/>
                        </w:rPr>
                        <w:t xml:space="preserve">first_name : "Good Guy" last_name : "Greg" </w:t>
                      </w:r>
                      <w:r>
                        <w:rPr>
                          <w:color w:val="23292D"/>
                          <w:w w:val="80"/>
                        </w:rPr>
                        <w:t xml:space="preserve">username : ScumbagSteve </w:t>
                      </w:r>
                      <w:r>
                        <w:rPr>
                          <w:color w:val="23292D"/>
                          <w:w w:val="90"/>
                        </w:rPr>
                        <w:t>full_name :</w:t>
                      </w:r>
                    </w:p>
                    <w:p>
                      <w:pPr>
                        <w:pStyle w:val="5"/>
                        <w:spacing w:before="5" w:line="225" w:lineRule="auto"/>
                        <w:ind w:left="158" w:right="6747"/>
                      </w:pPr>
                      <w:r>
                        <w:rPr>
                          <w:color w:val="23292D"/>
                          <w:w w:val="80"/>
                        </w:rPr>
                        <w:t xml:space="preserve">first : "Scumbag" </w:t>
                      </w:r>
                      <w:r>
                        <w:rPr>
                          <w:color w:val="23292D"/>
                          <w:w w:val="85"/>
                        </w:rPr>
                        <w:t>last : "Steve"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color w:val="23292D"/>
          <w:w w:val="85"/>
        </w:rPr>
        <w:t>Insert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43"/>
          <w:w w:val="85"/>
        </w:rPr>
        <w:t xml:space="preserve"> </w:t>
      </w:r>
      <w:r>
        <w:rPr>
          <w:color w:val="23292D"/>
          <w:w w:val="85"/>
        </w:rPr>
        <w:t>following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documents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into</w:t>
      </w:r>
      <w:r>
        <w:rPr>
          <w:color w:val="23292D"/>
          <w:spacing w:val="-42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41"/>
          <w:w w:val="85"/>
        </w:rPr>
        <w:t xml:space="preserve"> </w:t>
      </w:r>
      <w:r>
        <w:rPr>
          <w:rFonts w:ascii="Arial"/>
          <w:b/>
          <w:color w:val="23292D"/>
          <w:w w:val="85"/>
        </w:rPr>
        <w:t>users</w:t>
      </w:r>
      <w:r>
        <w:rPr>
          <w:rFonts w:ascii="Arial"/>
          <w:b/>
          <w:color w:val="23292D"/>
          <w:spacing w:val="-30"/>
          <w:w w:val="85"/>
        </w:rPr>
        <w:t xml:space="preserve"> </w:t>
      </w:r>
      <w:r>
        <w:rPr>
          <w:color w:val="23292D"/>
          <w:w w:val="85"/>
        </w:rPr>
        <w:t>collection</w:t>
      </w:r>
    </w:p>
    <w:p>
      <w:pPr>
        <w:pStyle w:val="5"/>
        <w:spacing w:after="12" w:line="318" w:lineRule="exact"/>
        <w:ind w:left="140"/>
      </w:pPr>
      <w:r>
        <w:rPr>
          <w:color w:val="23292D"/>
          <w:w w:val="85"/>
        </w:rPr>
        <w:t>Insert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following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documents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into</w:t>
      </w:r>
      <w:r>
        <w:rPr>
          <w:color w:val="23292D"/>
          <w:spacing w:val="-40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39"/>
          <w:w w:val="85"/>
        </w:rPr>
        <w:t xml:space="preserve"> </w:t>
      </w:r>
      <w:r>
        <w:rPr>
          <w:rFonts w:ascii="Arial"/>
          <w:b/>
          <w:color w:val="23292D"/>
          <w:w w:val="85"/>
        </w:rPr>
        <w:t>posts</w:t>
      </w:r>
      <w:r>
        <w:rPr>
          <w:rFonts w:ascii="Arial"/>
          <w:b/>
          <w:color w:val="23292D"/>
          <w:spacing w:val="-29"/>
          <w:w w:val="85"/>
        </w:rPr>
        <w:t xml:space="preserve"> </w:t>
      </w:r>
      <w:r>
        <w:rPr>
          <w:color w:val="23292D"/>
          <w:w w:val="85"/>
        </w:rPr>
        <w:t>collection</w:t>
      </w:r>
    </w:p>
    <w:p>
      <w:pPr>
        <w:pStyle w:val="5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5769610" cy="608330"/>
                <wp:effectExtent l="0" t="0" r="6350" b="1270"/>
                <wp:docPr id="3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1" w:line="225" w:lineRule="auto"/>
                              <w:ind w:right="6205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username : GoodGuyGreg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5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Passes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out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at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party</w:t>
                            </w:r>
                          </w:p>
                          <w:p>
                            <w:pPr>
                              <w:pStyle w:val="5"/>
                              <w:spacing w:line="311" w:lineRule="exact"/>
                            </w:pPr>
                            <w:r>
                              <w:rPr>
                                <w:color w:val="23292D"/>
                              </w:rPr>
                              <w:t>body : Wakes up early and cleans house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2" o:spid="_x0000_s1026" o:spt="202" type="#_x0000_t202" style="height:47.9pt;width:454.3pt;" fillcolor="#F6F8F9" filled="t" stroked="f" coordsize="21600,21600" o:gfxdata="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hLAVrNIAAAAEAQAADwAAAAAAAAABACAAAAAiAAAAZHJzL2Rvd25yZXYueG1s&#10;UEsBAhQAFAAAAAgAh07iQJBP5C3FAQAAnAMAAA4AAAAAAAAAAQAgAAAAIQEAAGRycy9lMm9Eb2Mu&#10;eG1sUEsFBgAAAAAGAAYAWQEAAFg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1" w:line="225" w:lineRule="auto"/>
                        <w:ind w:right="6205"/>
                      </w:pPr>
                      <w:r>
                        <w:rPr>
                          <w:color w:val="23292D"/>
                          <w:w w:val="80"/>
                        </w:rPr>
                        <w:t xml:space="preserve">username : GoodGuyGreg </w:t>
                      </w:r>
                      <w:r>
                        <w:rPr>
                          <w:color w:val="23292D"/>
                          <w:w w:val="90"/>
                        </w:rPr>
                        <w:t>title</w:t>
                      </w:r>
                      <w:r>
                        <w:rPr>
                          <w:color w:val="23292D"/>
                          <w:spacing w:val="-5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:</w:t>
                      </w:r>
                      <w:r>
                        <w:rPr>
                          <w:color w:val="23292D"/>
                          <w:spacing w:val="-56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Passes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out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at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party</w:t>
                      </w:r>
                    </w:p>
                    <w:p>
                      <w:pPr>
                        <w:pStyle w:val="5"/>
                        <w:spacing w:line="311" w:lineRule="exact"/>
                      </w:pPr>
                      <w:r>
                        <w:rPr>
                          <w:color w:val="23292D"/>
                        </w:rPr>
                        <w:t>body : Wakes up early and cleans house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pgSz w:w="11910" w:h="16840"/>
          <w:pgMar w:top="1340" w:right="1300" w:bottom="280" w:left="1300" w:header="720" w:footer="720" w:gutter="0"/>
          <w:cols w:space="720" w:num="1"/>
        </w:sectPr>
      </w:pPr>
    </w:p>
    <w:p>
      <w:pPr>
        <w:pStyle w:val="5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5769610" cy="4257675"/>
                <wp:effectExtent l="0" t="0" r="6350" b="9525"/>
                <wp:docPr id="32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4257675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6"/>
                              <w:ind w:left="0"/>
                              <w:rPr>
                                <w:sz w:val="23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25" w:lineRule="auto"/>
                              <w:ind w:right="6205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username : GoodGuyGreg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40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Steals</w:t>
                            </w:r>
                            <w:r>
                              <w:rPr>
                                <w:color w:val="23292D"/>
                                <w:spacing w:val="-3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your</w:t>
                            </w:r>
                            <w:r>
                              <w:rPr>
                                <w:color w:val="23292D"/>
                                <w:spacing w:val="-3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identity</w:t>
                            </w:r>
                          </w:p>
                          <w:p>
                            <w:pPr>
                              <w:pStyle w:val="5"/>
                              <w:spacing w:line="325" w:lineRule="exact"/>
                            </w:pPr>
                            <w:r>
                              <w:rPr>
                                <w:color w:val="23292D"/>
                                <w:w w:val="95"/>
                              </w:rPr>
                              <w:t>body : Raises your credit score</w:t>
                            </w:r>
                          </w:p>
                          <w:p>
                            <w:pPr>
                              <w:pStyle w:val="5"/>
                              <w:spacing w:before="4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329" w:lineRule="exact"/>
                            </w:pPr>
                            <w:r>
                              <w:rPr>
                                <w:color w:val="23292D"/>
                              </w:rPr>
                              <w:t>username : GoodGuyGreg</w:t>
                            </w:r>
                          </w:p>
                          <w:p>
                            <w:pPr>
                              <w:pStyle w:val="5"/>
                              <w:spacing w:before="6" w:line="225" w:lineRule="auto"/>
                              <w:ind w:right="5573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Reports</w:t>
                            </w:r>
                            <w:r>
                              <w:rPr>
                                <w:color w:val="23292D"/>
                                <w:spacing w:val="-5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bug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in</w:t>
                            </w:r>
                            <w:r>
                              <w:rPr>
                                <w:color w:val="23292D"/>
                                <w:spacing w:val="-5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your</w:t>
                            </w:r>
                            <w:r>
                              <w:rPr>
                                <w:color w:val="23292D"/>
                                <w:spacing w:val="-5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code body</w:t>
                            </w:r>
                            <w:r>
                              <w:rPr>
                                <w:color w:val="23292D"/>
                                <w:spacing w:val="-5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5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Sends</w:t>
                            </w:r>
                            <w:r>
                              <w:rPr>
                                <w:color w:val="23292D"/>
                                <w:spacing w:val="-5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you</w:t>
                            </w:r>
                            <w:r>
                              <w:rPr>
                                <w:color w:val="23292D"/>
                                <w:spacing w:val="-5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23292D"/>
                                <w:spacing w:val="-5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Pull</w:t>
                            </w:r>
                            <w:r>
                              <w:rPr>
                                <w:color w:val="23292D"/>
                                <w:spacing w:val="-5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Request</w:t>
                            </w:r>
                          </w:p>
                          <w:p>
                            <w:pPr>
                              <w:pStyle w:val="5"/>
                              <w:spacing w:before="11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25" w:lineRule="auto"/>
                              <w:ind w:right="6205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username : ScumbagSteve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title : Borrows something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body : Sells it</w:t>
                            </w:r>
                          </w:p>
                          <w:p>
                            <w:pPr>
                              <w:pStyle w:val="5"/>
                              <w:spacing w:before="13"/>
                              <w:ind w:left="0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25" w:lineRule="auto"/>
                              <w:ind w:right="6205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username : ScumbagSteve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title : Borrows everything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body : The end</w:t>
                            </w:r>
                          </w:p>
                          <w:p>
                            <w:pPr>
                              <w:pStyle w:val="5"/>
                              <w:spacing w:before="10"/>
                              <w:ind w:left="0"/>
                              <w:rPr>
                                <w:sz w:val="21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329" w:lineRule="exact"/>
                            </w:pPr>
                            <w:r>
                              <w:rPr>
                                <w:color w:val="23292D"/>
                              </w:rPr>
                              <w:t>username : ScumbagSteve</w:t>
                            </w:r>
                          </w:p>
                          <w:p>
                            <w:pPr>
                              <w:pStyle w:val="5"/>
                              <w:spacing w:before="7" w:line="225" w:lineRule="auto"/>
                              <w:ind w:right="5690"/>
                            </w:pPr>
                            <w:r>
                              <w:rPr>
                                <w:color w:val="23292D"/>
                                <w:w w:val="85"/>
                              </w:rPr>
                              <w:t>title</w:t>
                            </w:r>
                            <w:r>
                              <w:rPr>
                                <w:color w:val="23292D"/>
                                <w:spacing w:val="-29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Forks</w:t>
                            </w:r>
                            <w:r>
                              <w:rPr>
                                <w:color w:val="23292D"/>
                                <w:spacing w:val="-2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your</w:t>
                            </w:r>
                            <w:r>
                              <w:rPr>
                                <w:color w:val="23292D"/>
                                <w:spacing w:val="-28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repo</w:t>
                            </w:r>
                            <w:r>
                              <w:rPr>
                                <w:color w:val="23292D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on</w:t>
                            </w:r>
                            <w:r>
                              <w:rPr>
                                <w:color w:val="23292D"/>
                                <w:spacing w:val="-27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github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body</w:t>
                            </w:r>
                            <w:r>
                              <w:rPr>
                                <w:color w:val="23292D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Sets</w:t>
                            </w:r>
                            <w:r>
                              <w:rPr>
                                <w:color w:val="23292D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to</w:t>
                            </w:r>
                            <w:r>
                              <w:rPr>
                                <w:color w:val="23292D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private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3" o:spid="_x0000_s1026" o:spt="202" type="#_x0000_t202" style="height:335.25pt;width:454.3pt;" fillcolor="#F6F8F9" filled="t" stroked="f" coordsize="21600,21600" o:gfxdata="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D7iKWnTAAAABQEAAA8AAAAAAAAAAQAgAAAAIgAAAGRycy9kb3ducmV2LnhtbFBL&#10;AQIUABQAAAAIAIdO4kA0Z4MxwgEAAJ0DAAAOAAAAAAAAAAEAIAAAACIBAABkcnMvZTJvRG9jLnht&#10;bFBLBQYAAAAABgAGAFkBAABW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6"/>
                        <w:ind w:left="0"/>
                        <w:rPr>
                          <w:sz w:val="23"/>
                        </w:rPr>
                      </w:pPr>
                    </w:p>
                    <w:p>
                      <w:pPr>
                        <w:pStyle w:val="5"/>
                        <w:spacing w:line="225" w:lineRule="auto"/>
                        <w:ind w:right="6205"/>
                      </w:pPr>
                      <w:r>
                        <w:rPr>
                          <w:color w:val="23292D"/>
                          <w:w w:val="80"/>
                        </w:rPr>
                        <w:t xml:space="preserve">username : GoodGuyGreg </w:t>
                      </w:r>
                      <w:r>
                        <w:rPr>
                          <w:color w:val="23292D"/>
                          <w:w w:val="85"/>
                        </w:rPr>
                        <w:t>title</w:t>
                      </w:r>
                      <w:r>
                        <w:rPr>
                          <w:color w:val="23292D"/>
                          <w:spacing w:val="-40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:</w:t>
                      </w:r>
                      <w:r>
                        <w:rPr>
                          <w:color w:val="23292D"/>
                          <w:spacing w:val="-39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Steals</w:t>
                      </w:r>
                      <w:r>
                        <w:rPr>
                          <w:color w:val="23292D"/>
                          <w:spacing w:val="-38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your</w:t>
                      </w:r>
                      <w:r>
                        <w:rPr>
                          <w:color w:val="23292D"/>
                          <w:spacing w:val="-39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identity</w:t>
                      </w:r>
                    </w:p>
                    <w:p>
                      <w:pPr>
                        <w:pStyle w:val="5"/>
                        <w:spacing w:line="325" w:lineRule="exact"/>
                      </w:pPr>
                      <w:r>
                        <w:rPr>
                          <w:color w:val="23292D"/>
                          <w:w w:val="95"/>
                        </w:rPr>
                        <w:t>body : Raises your credit score</w:t>
                      </w:r>
                    </w:p>
                    <w:p>
                      <w:pPr>
                        <w:pStyle w:val="5"/>
                        <w:spacing w:before="4"/>
                        <w:ind w:left="0"/>
                        <w:rPr>
                          <w:sz w:val="21"/>
                        </w:rPr>
                      </w:pPr>
                    </w:p>
                    <w:p>
                      <w:pPr>
                        <w:pStyle w:val="5"/>
                        <w:spacing w:line="329" w:lineRule="exact"/>
                      </w:pPr>
                      <w:r>
                        <w:rPr>
                          <w:color w:val="23292D"/>
                        </w:rPr>
                        <w:t>username : GoodGuyGreg</w:t>
                      </w:r>
                    </w:p>
                    <w:p>
                      <w:pPr>
                        <w:pStyle w:val="5"/>
                        <w:spacing w:before="6" w:line="225" w:lineRule="auto"/>
                        <w:ind w:right="5573"/>
                      </w:pPr>
                      <w:r>
                        <w:rPr>
                          <w:color w:val="23292D"/>
                          <w:w w:val="90"/>
                        </w:rPr>
                        <w:t>title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: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Reports</w:t>
                      </w:r>
                      <w:r>
                        <w:rPr>
                          <w:color w:val="23292D"/>
                          <w:spacing w:val="-5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bug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in</w:t>
                      </w:r>
                      <w:r>
                        <w:rPr>
                          <w:color w:val="23292D"/>
                          <w:spacing w:val="-56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your</w:t>
                      </w:r>
                      <w:r>
                        <w:rPr>
                          <w:color w:val="23292D"/>
                          <w:spacing w:val="-5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code body</w:t>
                      </w:r>
                      <w:r>
                        <w:rPr>
                          <w:color w:val="23292D"/>
                          <w:spacing w:val="-56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:</w:t>
                      </w:r>
                      <w:r>
                        <w:rPr>
                          <w:color w:val="23292D"/>
                          <w:spacing w:val="-55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Sends</w:t>
                      </w:r>
                      <w:r>
                        <w:rPr>
                          <w:color w:val="23292D"/>
                          <w:spacing w:val="-55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you</w:t>
                      </w:r>
                      <w:r>
                        <w:rPr>
                          <w:color w:val="23292D"/>
                          <w:spacing w:val="-55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</w:t>
                      </w:r>
                      <w:r>
                        <w:rPr>
                          <w:color w:val="23292D"/>
                          <w:spacing w:val="-54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Pull</w:t>
                      </w:r>
                      <w:r>
                        <w:rPr>
                          <w:color w:val="23292D"/>
                          <w:spacing w:val="-55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Request</w:t>
                      </w:r>
                    </w:p>
                    <w:p>
                      <w:pPr>
                        <w:pStyle w:val="5"/>
                        <w:spacing w:before="11"/>
                        <w:ind w:left="0"/>
                        <w:rPr>
                          <w:sz w:val="22"/>
                        </w:rPr>
                      </w:pPr>
                    </w:p>
                    <w:p>
                      <w:pPr>
                        <w:pStyle w:val="5"/>
                        <w:spacing w:line="225" w:lineRule="auto"/>
                        <w:ind w:right="6205"/>
                      </w:pPr>
                      <w:r>
                        <w:rPr>
                          <w:color w:val="23292D"/>
                          <w:w w:val="80"/>
                        </w:rPr>
                        <w:t xml:space="preserve">username : ScumbagSteve </w:t>
                      </w:r>
                      <w:r>
                        <w:rPr>
                          <w:color w:val="23292D"/>
                          <w:w w:val="85"/>
                        </w:rPr>
                        <w:t xml:space="preserve">title : Borrows something </w:t>
                      </w:r>
                      <w:r>
                        <w:rPr>
                          <w:color w:val="23292D"/>
                          <w:w w:val="95"/>
                        </w:rPr>
                        <w:t>body : Sells it</w:t>
                      </w:r>
                    </w:p>
                    <w:p>
                      <w:pPr>
                        <w:pStyle w:val="5"/>
                        <w:spacing w:before="13"/>
                        <w:ind w:left="0"/>
                        <w:rPr>
                          <w:sz w:val="22"/>
                        </w:rPr>
                      </w:pPr>
                    </w:p>
                    <w:p>
                      <w:pPr>
                        <w:pStyle w:val="5"/>
                        <w:spacing w:line="225" w:lineRule="auto"/>
                        <w:ind w:right="6205"/>
                      </w:pPr>
                      <w:r>
                        <w:rPr>
                          <w:color w:val="23292D"/>
                          <w:w w:val="80"/>
                        </w:rPr>
                        <w:t xml:space="preserve">username : ScumbagSteve </w:t>
                      </w:r>
                      <w:r>
                        <w:rPr>
                          <w:color w:val="23292D"/>
                          <w:w w:val="85"/>
                        </w:rPr>
                        <w:t xml:space="preserve">title : Borrows everything </w:t>
                      </w:r>
                      <w:r>
                        <w:rPr>
                          <w:color w:val="23292D"/>
                          <w:w w:val="95"/>
                        </w:rPr>
                        <w:t>body : The end</w:t>
                      </w:r>
                    </w:p>
                    <w:p>
                      <w:pPr>
                        <w:pStyle w:val="5"/>
                        <w:spacing w:before="10"/>
                        <w:ind w:left="0"/>
                        <w:rPr>
                          <w:sz w:val="21"/>
                        </w:rPr>
                      </w:pPr>
                    </w:p>
                    <w:p>
                      <w:pPr>
                        <w:pStyle w:val="5"/>
                        <w:spacing w:line="329" w:lineRule="exact"/>
                      </w:pPr>
                      <w:r>
                        <w:rPr>
                          <w:color w:val="23292D"/>
                        </w:rPr>
                        <w:t>username : ScumbagSteve</w:t>
                      </w:r>
                    </w:p>
                    <w:p>
                      <w:pPr>
                        <w:pStyle w:val="5"/>
                        <w:spacing w:before="7" w:line="225" w:lineRule="auto"/>
                        <w:ind w:right="5690"/>
                      </w:pPr>
                      <w:r>
                        <w:rPr>
                          <w:color w:val="23292D"/>
                          <w:w w:val="85"/>
                        </w:rPr>
                        <w:t>title</w:t>
                      </w:r>
                      <w:r>
                        <w:rPr>
                          <w:color w:val="23292D"/>
                          <w:spacing w:val="-29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:</w:t>
                      </w:r>
                      <w:r>
                        <w:rPr>
                          <w:color w:val="23292D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Forks</w:t>
                      </w:r>
                      <w:r>
                        <w:rPr>
                          <w:color w:val="23292D"/>
                          <w:spacing w:val="-28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your</w:t>
                      </w:r>
                      <w:r>
                        <w:rPr>
                          <w:color w:val="23292D"/>
                          <w:spacing w:val="-28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repo</w:t>
                      </w:r>
                      <w:r>
                        <w:rPr>
                          <w:color w:val="23292D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on</w:t>
                      </w:r>
                      <w:r>
                        <w:rPr>
                          <w:color w:val="23292D"/>
                          <w:spacing w:val="-27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 xml:space="preserve">github </w:t>
                      </w:r>
                      <w:r>
                        <w:rPr>
                          <w:color w:val="23292D"/>
                          <w:w w:val="95"/>
                        </w:rPr>
                        <w:t>body</w:t>
                      </w:r>
                      <w:r>
                        <w:rPr>
                          <w:color w:val="23292D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:</w:t>
                      </w:r>
                      <w:r>
                        <w:rPr>
                          <w:color w:val="23292D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Sets</w:t>
                      </w:r>
                      <w:r>
                        <w:rPr>
                          <w:color w:val="23292D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to</w:t>
                      </w:r>
                      <w:r>
                        <w:rPr>
                          <w:color w:val="23292D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private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line="318" w:lineRule="exact"/>
        <w:ind w:left="140"/>
      </w:pPr>
      <w:r>
        <w:rPr>
          <w:color w:val="23292D"/>
          <w:w w:val="90"/>
        </w:rPr>
        <w:t xml:space="preserve">Insert the following documents into a </w:t>
      </w:r>
      <w:r>
        <w:rPr>
          <w:rFonts w:ascii="Arial"/>
          <w:b/>
          <w:color w:val="23292D"/>
          <w:w w:val="90"/>
        </w:rPr>
        <w:t xml:space="preserve">comments </w:t>
      </w:r>
      <w:r>
        <w:rPr>
          <w:color w:val="23292D"/>
          <w:w w:val="90"/>
        </w:rPr>
        <w:t>collection</w:t>
      </w:r>
    </w:p>
    <w:p>
      <w:pPr>
        <w:pStyle w:val="5"/>
        <w:ind w:left="0"/>
        <w:rPr>
          <w:sz w:val="20"/>
        </w:rPr>
      </w:pPr>
    </w:p>
    <w:p>
      <w:pPr>
        <w:pStyle w:val="5"/>
        <w:spacing w:before="12"/>
        <w:ind w:left="0"/>
        <w:rPr>
          <w:sz w:val="14"/>
        </w:rPr>
      </w:pPr>
      <w: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148590</wp:posOffset>
                </wp:positionV>
                <wp:extent cx="5769610" cy="608330"/>
                <wp:effectExtent l="0" t="0" r="6350" b="1270"/>
                <wp:wrapTopAndBottom/>
                <wp:docPr id="4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line="324" w:lineRule="exact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>username : GoodGuyGreg</w:t>
                            </w:r>
                          </w:p>
                          <w:p>
                            <w:pPr>
                              <w:pStyle w:val="5"/>
                              <w:spacing w:before="6" w:line="225" w:lineRule="auto"/>
                              <w:ind w:right="4984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>comment</w:t>
                            </w:r>
                            <w:r>
                              <w:rPr>
                                <w:color w:val="23292D"/>
                                <w:spacing w:val="-4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4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Hope</w:t>
                            </w:r>
                            <w:r>
                              <w:rPr>
                                <w:color w:val="23292D"/>
                                <w:spacing w:val="-4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you</w:t>
                            </w:r>
                            <w:r>
                              <w:rPr>
                                <w:color w:val="23292D"/>
                                <w:spacing w:val="-4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got</w:t>
                            </w:r>
                            <w:r>
                              <w:rPr>
                                <w:color w:val="23292D"/>
                                <w:spacing w:val="-4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23292D"/>
                                <w:spacing w:val="-4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good</w:t>
                            </w:r>
                            <w:r>
                              <w:rPr>
                                <w:color w:val="23292D"/>
                                <w:spacing w:val="-4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deal! post :</w:t>
                            </w:r>
                            <w:r>
                              <w:rPr>
                                <w:color w:val="23292D"/>
                                <w:spacing w:val="-2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[post_obj_id]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4" o:spid="_x0000_s1026" o:spt="202" type="#_x0000_t202" style="position:absolute;left:0pt;margin-left:70.55pt;margin-top:11.7pt;height:47.9pt;width:454.3pt;mso-position-horizontal-relative:page;mso-wrap-distance-bottom:0pt;mso-wrap-distance-top:0pt;z-index:-251652096;mso-width-relative:page;mso-height-relative:page;" fillcolor="#F6F8F9" filled="t" stroked="f" coordsize="21600,21600" o:gfxdata="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Hau4h1wAAAAsBAAAPAAAAAAAAAAEAIAAAACIAAABkcnMvZG93bnJl&#10;di54bWxQSwECFAAUAAAACACHTuJAsmqisMUBAACcAwAADgAAAAAAAAABACAAAAAmAQAAZHJzL2Uy&#10;b0RvYy54bWxQSwUGAAAAAAYABgBZAQAAX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line="324" w:lineRule="exact"/>
                      </w:pPr>
                      <w:r>
                        <w:rPr>
                          <w:color w:val="23292D"/>
                          <w:w w:val="90"/>
                        </w:rPr>
                        <w:t>username : GoodGuyGreg</w:t>
                      </w:r>
                    </w:p>
                    <w:p>
                      <w:pPr>
                        <w:pStyle w:val="5"/>
                        <w:spacing w:before="6" w:line="225" w:lineRule="auto"/>
                        <w:ind w:right="4984"/>
                      </w:pPr>
                      <w:r>
                        <w:rPr>
                          <w:color w:val="23292D"/>
                          <w:w w:val="90"/>
                        </w:rPr>
                        <w:t>comment</w:t>
                      </w:r>
                      <w:r>
                        <w:rPr>
                          <w:color w:val="23292D"/>
                          <w:spacing w:val="-4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:</w:t>
                      </w:r>
                      <w:r>
                        <w:rPr>
                          <w:color w:val="23292D"/>
                          <w:spacing w:val="-4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Hope</w:t>
                      </w:r>
                      <w:r>
                        <w:rPr>
                          <w:color w:val="23292D"/>
                          <w:spacing w:val="-4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you</w:t>
                      </w:r>
                      <w:r>
                        <w:rPr>
                          <w:color w:val="23292D"/>
                          <w:spacing w:val="-4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got</w:t>
                      </w:r>
                      <w:r>
                        <w:rPr>
                          <w:color w:val="23292D"/>
                          <w:spacing w:val="-4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a</w:t>
                      </w:r>
                      <w:r>
                        <w:rPr>
                          <w:color w:val="23292D"/>
                          <w:spacing w:val="-49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good</w:t>
                      </w:r>
                      <w:r>
                        <w:rPr>
                          <w:color w:val="23292D"/>
                          <w:spacing w:val="-48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deal! post :</w:t>
                      </w:r>
                      <w:r>
                        <w:rPr>
                          <w:color w:val="23292D"/>
                          <w:spacing w:val="-27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[post_obj_id]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5"/>
        <w:spacing w:line="318" w:lineRule="exact"/>
        <w:ind w:left="140"/>
      </w:pPr>
      <w:r>
        <w:rPr>
          <w:color w:val="23292D"/>
          <w:w w:val="80"/>
        </w:rPr>
        <w:t>where [post_obj_id] is the ObjectId of the posts document: "Borrows</w:t>
      </w:r>
      <w:r>
        <w:rPr>
          <w:color w:val="23292D"/>
          <w:spacing w:val="41"/>
          <w:w w:val="80"/>
        </w:rPr>
        <w:t xml:space="preserve"> </w:t>
      </w:r>
      <w:r>
        <w:rPr>
          <w:color w:val="23292D"/>
          <w:w w:val="80"/>
        </w:rPr>
        <w:t>something"</w:t>
      </w:r>
    </w:p>
    <w:p>
      <w:pPr>
        <w:pStyle w:val="5"/>
        <w:spacing w:before="12"/>
        <w:ind w:left="0"/>
        <w:rPr>
          <w:sz w:val="19"/>
        </w:rPr>
      </w:pPr>
      <w: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193040</wp:posOffset>
                </wp:positionV>
                <wp:extent cx="5769610" cy="608965"/>
                <wp:effectExtent l="0" t="0" r="6350" b="635"/>
                <wp:wrapTopAndBottom/>
                <wp:docPr id="4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608965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1" w:line="225" w:lineRule="auto"/>
                              <w:ind w:right="5599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 xml:space="preserve">username : GoodGuyGreg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comment</w:t>
                            </w:r>
                            <w:r>
                              <w:rPr>
                                <w:color w:val="23292D"/>
                                <w:spacing w:val="-3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5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What's</w:t>
                            </w:r>
                            <w:r>
                              <w:rPr>
                                <w:color w:val="23292D"/>
                                <w:spacing w:val="-3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mine</w:t>
                            </w:r>
                            <w:r>
                              <w:rPr>
                                <w:color w:val="23292D"/>
                                <w:spacing w:val="-36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is</w:t>
                            </w:r>
                            <w:r>
                              <w:rPr>
                                <w:color w:val="23292D"/>
                                <w:spacing w:val="-34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yours!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post :</w:t>
                            </w:r>
                            <w:r>
                              <w:rPr>
                                <w:color w:val="23292D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[post_obj_id]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5" o:spid="_x0000_s1026" o:spt="202" type="#_x0000_t202" style="position:absolute;left:0pt;margin-left:70.55pt;margin-top:15.2pt;height:47.95pt;width:454.3pt;mso-position-horizontal-relative:page;mso-wrap-distance-bottom:0pt;mso-wrap-distance-top:0pt;z-index:-251652096;mso-width-relative:page;mso-height-relative:page;" fillcolor="#F6F8F9" filled="t" stroked="f" coordsize="21600,21600" o:gfxdata="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BhllKN1wAAAAsBAAAPAAAAAAAAAAEAIAAAACIAAABkcnMvZG93bnJl&#10;di54bWxQSwECFAAUAAAACACHTuJAZVE6usUBAACcAwAADgAAAAAAAAABACAAAAAmAQAAZHJzL2Uy&#10;b0RvYy54bWxQSwUGAAAAAAYABgBZAQAAX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1" w:line="225" w:lineRule="auto"/>
                        <w:ind w:right="5599"/>
                      </w:pPr>
                      <w:r>
                        <w:rPr>
                          <w:color w:val="23292D"/>
                          <w:w w:val="90"/>
                        </w:rPr>
                        <w:t xml:space="preserve">username : GoodGuyGreg </w:t>
                      </w:r>
                      <w:r>
                        <w:rPr>
                          <w:color w:val="23292D"/>
                          <w:w w:val="85"/>
                        </w:rPr>
                        <w:t>comment</w:t>
                      </w:r>
                      <w:r>
                        <w:rPr>
                          <w:color w:val="23292D"/>
                          <w:spacing w:val="-36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:</w:t>
                      </w:r>
                      <w:r>
                        <w:rPr>
                          <w:color w:val="23292D"/>
                          <w:spacing w:val="-35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What's</w:t>
                      </w:r>
                      <w:r>
                        <w:rPr>
                          <w:color w:val="23292D"/>
                          <w:spacing w:val="-36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mine</w:t>
                      </w:r>
                      <w:r>
                        <w:rPr>
                          <w:color w:val="23292D"/>
                          <w:spacing w:val="-36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is</w:t>
                      </w:r>
                      <w:r>
                        <w:rPr>
                          <w:color w:val="23292D"/>
                          <w:spacing w:val="-34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 xml:space="preserve">yours! </w:t>
                      </w:r>
                      <w:r>
                        <w:rPr>
                          <w:color w:val="23292D"/>
                          <w:w w:val="90"/>
                        </w:rPr>
                        <w:t>post :</w:t>
                      </w:r>
                      <w:r>
                        <w:rPr>
                          <w:color w:val="23292D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23292D"/>
                          <w:w w:val="90"/>
                        </w:rPr>
                        <w:t>[post_obj_id]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5"/>
        <w:spacing w:line="318" w:lineRule="exact"/>
        <w:ind w:left="140"/>
      </w:pPr>
      <w:r>
        <w:rPr>
          <w:color w:val="23292D"/>
          <w:w w:val="80"/>
        </w:rPr>
        <w:t>where [post_obj_id] is the ObjectId of the posts document: "Borrows</w:t>
      </w:r>
      <w:r>
        <w:rPr>
          <w:color w:val="23292D"/>
          <w:spacing w:val="24"/>
          <w:w w:val="80"/>
        </w:rPr>
        <w:t xml:space="preserve"> </w:t>
      </w:r>
      <w:r>
        <w:rPr>
          <w:color w:val="23292D"/>
          <w:w w:val="80"/>
        </w:rPr>
        <w:t>everything"</w:t>
      </w:r>
    </w:p>
    <w:p>
      <w:pPr>
        <w:pStyle w:val="5"/>
        <w:spacing w:before="12"/>
        <w:ind w:left="0"/>
        <w:rPr>
          <w:sz w:val="19"/>
        </w:rPr>
      </w:pPr>
      <w: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193040</wp:posOffset>
                </wp:positionV>
                <wp:extent cx="5769610" cy="608330"/>
                <wp:effectExtent l="0" t="0" r="6350" b="1270"/>
                <wp:wrapTopAndBottom/>
                <wp:docPr id="4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line="324" w:lineRule="exact"/>
                            </w:pPr>
                            <w:r>
                              <w:rPr>
                                <w:color w:val="23292D"/>
                                <w:w w:val="90"/>
                              </w:rPr>
                              <w:t>username : GoodGuyGreg</w:t>
                            </w:r>
                          </w:p>
                          <w:p>
                            <w:pPr>
                              <w:pStyle w:val="5"/>
                              <w:spacing w:before="6" w:line="225" w:lineRule="auto"/>
                              <w:ind w:right="3388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comment : Don't violate the licensing agreement!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post : [post_obj_id]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6" o:spid="_x0000_s1026" o:spt="202" type="#_x0000_t202" style="position:absolute;left:0pt;margin-left:70.55pt;margin-top:15.2pt;height:47.9pt;width:454.3pt;mso-position-horizontal-relative:page;mso-wrap-distance-bottom:0pt;mso-wrap-distance-top:0pt;z-index:-251651072;mso-width-relative:page;mso-height-relative:page;" fillcolor="#F6F8F9" filled="t" stroked="f" coordsize="21600,21600" o:gfxdata="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5FrBa1wAAAAsBAAAPAAAAAAAAAAEAIAAAACIAAABkcnMvZG93bnJl&#10;di54bWxQSwECFAAUAAAACACHTuJAVneY2cUBAACcAwAADgAAAAAAAAABACAAAAAmAQAAZHJzL2Uy&#10;b0RvYy54bWxQSwUGAAAAAAYABgBZAQAAX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line="324" w:lineRule="exact"/>
                      </w:pPr>
                      <w:r>
                        <w:rPr>
                          <w:color w:val="23292D"/>
                          <w:w w:val="90"/>
                        </w:rPr>
                        <w:t>username : GoodGuyGreg</w:t>
                      </w:r>
                    </w:p>
                    <w:p>
                      <w:pPr>
                        <w:pStyle w:val="5"/>
                        <w:spacing w:before="6" w:line="225" w:lineRule="auto"/>
                        <w:ind w:right="3388"/>
                      </w:pPr>
                      <w:r>
                        <w:rPr>
                          <w:color w:val="23292D"/>
                          <w:w w:val="80"/>
                        </w:rPr>
                        <w:t xml:space="preserve">comment : Don't violate the licensing agreement! </w:t>
                      </w:r>
                      <w:r>
                        <w:rPr>
                          <w:color w:val="23292D"/>
                          <w:w w:val="90"/>
                        </w:rPr>
                        <w:t>post : [post_obj_id]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5"/>
        <w:spacing w:line="225" w:lineRule="auto"/>
        <w:ind w:left="140" w:right="816"/>
      </w:pPr>
      <w:r>
        <w:rPr>
          <w:color w:val="23292D"/>
          <w:w w:val="85"/>
        </w:rPr>
        <w:t>where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[post_obj_id]</w:t>
      </w:r>
      <w:r>
        <w:rPr>
          <w:color w:val="23292D"/>
          <w:spacing w:val="-37"/>
          <w:w w:val="85"/>
        </w:rPr>
        <w:t xml:space="preserve"> </w:t>
      </w:r>
      <w:r>
        <w:rPr>
          <w:color w:val="23292D"/>
          <w:w w:val="85"/>
        </w:rPr>
        <w:t>is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ObjectId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of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posts</w:t>
      </w:r>
      <w:r>
        <w:rPr>
          <w:color w:val="23292D"/>
          <w:spacing w:val="-36"/>
          <w:w w:val="85"/>
        </w:rPr>
        <w:t xml:space="preserve"> </w:t>
      </w:r>
      <w:r>
        <w:rPr>
          <w:color w:val="23292D"/>
          <w:w w:val="85"/>
        </w:rPr>
        <w:t>document: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"Forks</w:t>
      </w:r>
      <w:r>
        <w:rPr>
          <w:color w:val="23292D"/>
          <w:spacing w:val="-37"/>
          <w:w w:val="85"/>
        </w:rPr>
        <w:t xml:space="preserve"> </w:t>
      </w:r>
      <w:r>
        <w:rPr>
          <w:color w:val="23292D"/>
          <w:w w:val="85"/>
        </w:rPr>
        <w:t>your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repo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 xml:space="preserve">on </w:t>
      </w:r>
      <w:r>
        <w:rPr>
          <w:color w:val="23292D"/>
          <w:w w:val="90"/>
        </w:rPr>
        <w:t>github</w:t>
      </w:r>
    </w:p>
    <w:p>
      <w:pPr>
        <w:pStyle w:val="5"/>
        <w:ind w:left="0"/>
        <w:rPr>
          <w:sz w:val="20"/>
        </w:rPr>
      </w:pPr>
      <w: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194310</wp:posOffset>
                </wp:positionV>
                <wp:extent cx="5769610" cy="608330"/>
                <wp:effectExtent l="0" t="0" r="6350" b="1270"/>
                <wp:wrapTopAndBottom/>
                <wp:docPr id="4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1" w:line="225" w:lineRule="auto"/>
                              <w:ind w:right="6094"/>
                            </w:pPr>
                            <w:r>
                              <w:rPr>
                                <w:color w:val="23292D"/>
                                <w:w w:val="80"/>
                              </w:rPr>
                              <w:t xml:space="preserve">username : ScumbagSteve comment : It still isn't clean </w:t>
                            </w:r>
                            <w:r>
                              <w:rPr>
                                <w:color w:val="23292D"/>
                                <w:w w:val="90"/>
                              </w:rPr>
                              <w:t>post : [post_obj_id]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7" o:spid="_x0000_s1026" o:spt="202" type="#_x0000_t202" style="position:absolute;left:0pt;margin-left:70.55pt;margin-top:15.3pt;height:47.9pt;width:454.3pt;mso-position-horizontal-relative:page;mso-wrap-distance-bottom:0pt;mso-wrap-distance-top:0pt;z-index:-251651072;mso-width-relative:page;mso-height-relative:page;" fillcolor="#F6F8F9" filled="t" stroked="f" coordsize="21600,21600" o:gfxdata="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Cv4AwH1wAAAAsBAAAPAAAAAAAAAAEAIAAAACIAAABkcnMvZG93bnJl&#10;di54bWxQSwECFAAUAAAACACHTuJAMWX1acUBAACcAwAADgAAAAAAAAABACAAAAAmAQAAZHJzL2Uy&#10;b0RvYy54bWxQSwUGAAAAAAYABgBZAQAAXQ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1" w:line="225" w:lineRule="auto"/>
                        <w:ind w:right="6094"/>
                      </w:pPr>
                      <w:r>
                        <w:rPr>
                          <w:color w:val="23292D"/>
                          <w:w w:val="80"/>
                        </w:rPr>
                        <w:t xml:space="preserve">username : ScumbagSteve comment : It still isn't clean </w:t>
                      </w:r>
                      <w:r>
                        <w:rPr>
                          <w:color w:val="23292D"/>
                          <w:w w:val="90"/>
                        </w:rPr>
                        <w:t>post : [post_obj_id]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5"/>
        <w:spacing w:line="318" w:lineRule="exact"/>
        <w:ind w:left="140"/>
      </w:pPr>
      <w:r>
        <w:rPr>
          <w:color w:val="23292D"/>
          <w:w w:val="90"/>
        </w:rPr>
        <w:t>where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[post_obj_id]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is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the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ObjectId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of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the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posts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document: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"Passes</w:t>
      </w:r>
      <w:r>
        <w:rPr>
          <w:color w:val="23292D"/>
          <w:spacing w:val="-49"/>
          <w:w w:val="90"/>
        </w:rPr>
        <w:t xml:space="preserve"> </w:t>
      </w:r>
      <w:r>
        <w:rPr>
          <w:color w:val="23292D"/>
          <w:w w:val="90"/>
        </w:rPr>
        <w:t>out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at</w:t>
      </w:r>
      <w:r>
        <w:rPr>
          <w:color w:val="23292D"/>
          <w:spacing w:val="-48"/>
          <w:w w:val="90"/>
        </w:rPr>
        <w:t xml:space="preserve"> </w:t>
      </w:r>
      <w:r>
        <w:rPr>
          <w:color w:val="23292D"/>
          <w:w w:val="90"/>
        </w:rPr>
        <w:t>party"</w:t>
      </w:r>
    </w:p>
    <w:p>
      <w:pPr>
        <w:spacing w:after="0" w:line="318" w:lineRule="exact"/>
        <w:sectPr>
          <w:pgSz w:w="11910" w:h="16840"/>
          <w:pgMar w:top="1420" w:right="1300" w:bottom="280" w:left="1300" w:header="720" w:footer="720" w:gutter="0"/>
          <w:cols w:space="720" w:num="1"/>
        </w:sectPr>
      </w:pPr>
    </w:p>
    <w:p>
      <w:pPr>
        <w:pStyle w:val="5"/>
        <w:spacing w:before="6"/>
        <w:ind w:left="0"/>
        <w:rPr>
          <w:sz w:val="11"/>
        </w:rPr>
      </w:pPr>
    </w:p>
    <w:p>
      <w:pPr>
        <w:pStyle w:val="5"/>
        <w:ind w:left="11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5769610" cy="608330"/>
                <wp:effectExtent l="0" t="0" r="6350" b="1270"/>
                <wp:docPr id="3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9610" cy="608330"/>
                        </a:xfrm>
                        <a:prstGeom prst="rect">
                          <a:avLst/>
                        </a:prstGeom>
                        <a:solidFill>
                          <a:srgbClr val="F6F8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line="324" w:lineRule="exact"/>
                            </w:pPr>
                            <w:r>
                              <w:rPr>
                                <w:color w:val="23292D"/>
                              </w:rPr>
                              <w:t>username : ScumbagSteve</w:t>
                            </w:r>
                          </w:p>
                          <w:p>
                            <w:pPr>
                              <w:pStyle w:val="5"/>
                              <w:spacing w:before="6" w:line="225" w:lineRule="auto"/>
                              <w:ind w:right="3986"/>
                            </w:pPr>
                            <w:r>
                              <w:rPr>
                                <w:color w:val="23292D"/>
                                <w:w w:val="85"/>
                              </w:rPr>
                              <w:t>comment</w:t>
                            </w:r>
                            <w:r>
                              <w:rPr>
                                <w:color w:val="23292D"/>
                                <w:spacing w:val="-3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:</w:t>
                            </w:r>
                            <w:r>
                              <w:rPr>
                                <w:color w:val="23292D"/>
                                <w:spacing w:val="-3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Denied</w:t>
                            </w:r>
                            <w:r>
                              <w:rPr>
                                <w:color w:val="23292D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your</w:t>
                            </w:r>
                            <w:r>
                              <w:rPr>
                                <w:color w:val="23292D"/>
                                <w:spacing w:val="-31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PR</w:t>
                            </w:r>
                            <w:r>
                              <w:rPr>
                                <w:color w:val="23292D"/>
                                <w:spacing w:val="-3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cause</w:t>
                            </w:r>
                            <w:r>
                              <w:rPr>
                                <w:color w:val="23292D"/>
                                <w:spacing w:val="-33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I</w:t>
                            </w:r>
                            <w:r>
                              <w:rPr>
                                <w:color w:val="23292D"/>
                                <w:spacing w:val="-3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found</w:t>
                            </w:r>
                            <w:r>
                              <w:rPr>
                                <w:color w:val="23292D"/>
                                <w:spacing w:val="-3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>a</w:t>
                            </w:r>
                            <w:r>
                              <w:rPr>
                                <w:color w:val="23292D"/>
                                <w:spacing w:val="-32"/>
                                <w:w w:val="8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85"/>
                              </w:rPr>
                              <w:t xml:space="preserve">hack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post :</w:t>
                            </w:r>
                            <w:r>
                              <w:rPr>
                                <w:color w:val="23292D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  <w:w w:val="95"/>
                              </w:rPr>
                              <w:t>[post_obj_id]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Text Box 18" o:spid="_x0000_s1026" o:spt="202" type="#_x0000_t202" style="height:47.9pt;width:454.3pt;" fillcolor="#F6F8F9" filled="t" stroked="f" coordsize="21600,21600" o:gfxdata="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EsBWs0gAAAAQBAAAPAAAAAAAAAAEAIAAAACIAAABkcnMvZG93bnJldi54bWxQ&#10;SwECFAAUAAAACACHTuJAd5Uja8QBAACcAwAADgAAAAAAAAABACAAAAAhAQAAZHJzL2Uyb0RvYy54&#10;bWxQSwUGAAAAAAYABgBZAQAAVw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line="324" w:lineRule="exact"/>
                      </w:pPr>
                      <w:r>
                        <w:rPr>
                          <w:color w:val="23292D"/>
                        </w:rPr>
                        <w:t>username : ScumbagSteve</w:t>
                      </w:r>
                    </w:p>
                    <w:p>
                      <w:pPr>
                        <w:pStyle w:val="5"/>
                        <w:spacing w:before="6" w:line="225" w:lineRule="auto"/>
                        <w:ind w:right="3986"/>
                      </w:pPr>
                      <w:r>
                        <w:rPr>
                          <w:color w:val="23292D"/>
                          <w:w w:val="85"/>
                        </w:rPr>
                        <w:t>comment</w:t>
                      </w:r>
                      <w:r>
                        <w:rPr>
                          <w:color w:val="23292D"/>
                          <w:spacing w:val="-33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:</w:t>
                      </w:r>
                      <w:r>
                        <w:rPr>
                          <w:color w:val="23292D"/>
                          <w:spacing w:val="-3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Denied</w:t>
                      </w:r>
                      <w:r>
                        <w:rPr>
                          <w:color w:val="23292D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your</w:t>
                      </w:r>
                      <w:r>
                        <w:rPr>
                          <w:color w:val="23292D"/>
                          <w:spacing w:val="-31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PR</w:t>
                      </w:r>
                      <w:r>
                        <w:rPr>
                          <w:color w:val="23292D"/>
                          <w:spacing w:val="-3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cause</w:t>
                      </w:r>
                      <w:r>
                        <w:rPr>
                          <w:color w:val="23292D"/>
                          <w:spacing w:val="-33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I</w:t>
                      </w:r>
                      <w:r>
                        <w:rPr>
                          <w:color w:val="23292D"/>
                          <w:spacing w:val="-3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found</w:t>
                      </w:r>
                      <w:r>
                        <w:rPr>
                          <w:color w:val="23292D"/>
                          <w:spacing w:val="-3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>a</w:t>
                      </w:r>
                      <w:r>
                        <w:rPr>
                          <w:color w:val="23292D"/>
                          <w:spacing w:val="-32"/>
                          <w:w w:val="85"/>
                        </w:rPr>
                        <w:t xml:space="preserve"> </w:t>
                      </w:r>
                      <w:r>
                        <w:rPr>
                          <w:color w:val="23292D"/>
                          <w:w w:val="85"/>
                        </w:rPr>
                        <w:t xml:space="preserve">hack </w:t>
                      </w:r>
                      <w:r>
                        <w:rPr>
                          <w:color w:val="23292D"/>
                          <w:w w:val="95"/>
                        </w:rPr>
                        <w:t>post :</w:t>
                      </w:r>
                      <w:r>
                        <w:rPr>
                          <w:color w:val="23292D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3292D"/>
                          <w:w w:val="95"/>
                        </w:rPr>
                        <w:t>[post_obj_id]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spacing w:line="225" w:lineRule="auto"/>
        <w:ind w:left="140" w:right="531"/>
      </w:pPr>
      <w:r>
        <w:rPr>
          <w:color w:val="23292D"/>
          <w:w w:val="85"/>
        </w:rPr>
        <w:t>where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[post_obj_id]</w:t>
      </w:r>
      <w:r>
        <w:rPr>
          <w:color w:val="23292D"/>
          <w:spacing w:val="-35"/>
          <w:w w:val="85"/>
        </w:rPr>
        <w:t xml:space="preserve"> </w:t>
      </w:r>
      <w:r>
        <w:rPr>
          <w:color w:val="23292D"/>
          <w:w w:val="85"/>
        </w:rPr>
        <w:t>is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ObjectId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of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the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posts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document: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"Reports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>a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bug</w:t>
      </w:r>
      <w:r>
        <w:rPr>
          <w:color w:val="23292D"/>
          <w:spacing w:val="-33"/>
          <w:w w:val="85"/>
        </w:rPr>
        <w:t xml:space="preserve"> </w:t>
      </w:r>
      <w:r>
        <w:rPr>
          <w:color w:val="23292D"/>
          <w:w w:val="85"/>
        </w:rPr>
        <w:t>in</w:t>
      </w:r>
      <w:r>
        <w:rPr>
          <w:color w:val="23292D"/>
          <w:spacing w:val="-34"/>
          <w:w w:val="85"/>
        </w:rPr>
        <w:t xml:space="preserve"> </w:t>
      </w:r>
      <w:r>
        <w:rPr>
          <w:color w:val="23292D"/>
          <w:w w:val="85"/>
        </w:rPr>
        <w:t xml:space="preserve">your </w:t>
      </w:r>
      <w:r>
        <w:rPr>
          <w:color w:val="23292D"/>
          <w:w w:val="90"/>
        </w:rPr>
        <w:t>code"</w:t>
      </w:r>
    </w:p>
    <w:p>
      <w:pPr>
        <w:pStyle w:val="5"/>
        <w:spacing w:before="12"/>
        <w:ind w:left="0"/>
        <w:rPr>
          <w:sz w:val="26"/>
        </w:rPr>
      </w:pPr>
    </w:p>
    <w:p>
      <w:pPr>
        <w:pStyle w:val="2"/>
      </w:pPr>
      <w: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247650</wp:posOffset>
                </wp:positionV>
                <wp:extent cx="5768975" cy="8890"/>
                <wp:effectExtent l="0" t="0" r="0" b="0"/>
                <wp:wrapTopAndBottom/>
                <wp:docPr id="46" name="Rectangle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AEBEE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Rectangles 19" o:spid="_x0000_s1026" o:spt="1" style="position:absolute;left:0pt;margin-left:70.55pt;margin-top:19.5pt;height:0.7pt;width:454.25pt;mso-position-horizontal-relative:page;mso-wrap-distance-bottom:0pt;mso-wrap-distance-top:0pt;z-index:-251650048;mso-width-relative:page;mso-height-relative:page;" fillcolor="#EAEBEE" filled="t" stroked="f" coordsize="21600,21600" o:gfxdata="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23292D"/>
        </w:rPr>
        <w:t>Querying related collections</w:t>
      </w:r>
    </w:p>
    <w:p>
      <w:pPr>
        <w:pStyle w:val="5"/>
        <w:spacing w:before="2"/>
        <w:ind w:left="0"/>
        <w:rPr>
          <w:rFonts w:ascii="Arial"/>
          <w:b/>
          <w:sz w:val="13"/>
        </w:rPr>
      </w:pPr>
    </w:p>
    <w:p>
      <w:pPr>
        <w:pStyle w:val="7"/>
        <w:numPr>
          <w:ilvl w:val="0"/>
          <w:numId w:val="5"/>
        </w:numPr>
        <w:tabs>
          <w:tab w:val="left" w:pos="861"/>
        </w:tabs>
        <w:spacing w:before="95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80"/>
          <w:sz w:val="24"/>
        </w:rPr>
        <w:t>find all</w:t>
      </w:r>
      <w:r>
        <w:rPr>
          <w:color w:val="23292D"/>
          <w:spacing w:val="-33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users</w:t>
      </w:r>
    </w:p>
    <w:p>
      <w:pPr>
        <w:pStyle w:val="7"/>
        <w:numPr>
          <w:numId w:val="0"/>
        </w:numPr>
        <w:tabs>
          <w:tab w:val="left" w:pos="861"/>
        </w:tabs>
        <w:spacing w:before="95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3552825" cy="1998980"/>
            <wp:effectExtent l="0" t="0" r="13335" b="12700"/>
            <wp:docPr id="20" name="Picture 20" descr="Screenshot (1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177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80"/>
          <w:sz w:val="24"/>
        </w:rPr>
        <w:t>find all</w:t>
      </w:r>
      <w:r>
        <w:rPr>
          <w:color w:val="23292D"/>
          <w:spacing w:val="-15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posts</w:t>
      </w:r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3698240" cy="2080260"/>
            <wp:effectExtent l="0" t="0" r="5080" b="7620"/>
            <wp:docPr id="21" name="Picture 21" descr="Screenshot (1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78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posts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was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authored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"GoodGuyGreg"</w:t>
      </w:r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3725545" cy="2096135"/>
            <wp:effectExtent l="0" t="0" r="8255" b="6985"/>
            <wp:docPr id="22" name="Picture 22" descr="Screenshot (1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79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posts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that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was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authored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"ScumbagSteve"</w:t>
      </w:r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3921125" cy="2205355"/>
            <wp:effectExtent l="0" t="0" r="10795" b="4445"/>
            <wp:docPr id="23" name="Picture 23" descr="Screenshot (1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80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 all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comments</w:t>
      </w:r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064000" cy="2286000"/>
            <wp:effectExtent l="0" t="0" r="5080" b="0"/>
            <wp:docPr id="24" name="Picture 24" descr="Screenshot (1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18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tabs>
          <w:tab w:val="left" w:pos="861"/>
        </w:tabs>
        <w:spacing w:before="40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85"/>
          <w:sz w:val="24"/>
        </w:rPr>
        <w:t>find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comments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was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authored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by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"GoodGuyGreg"</w:t>
      </w:r>
    </w:p>
    <w:p>
      <w:pPr>
        <w:pStyle w:val="7"/>
        <w:numPr>
          <w:numId w:val="0"/>
        </w:numPr>
        <w:tabs>
          <w:tab w:val="left" w:pos="861"/>
        </w:tabs>
        <w:spacing w:before="40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126230" cy="2321560"/>
            <wp:effectExtent l="0" t="0" r="3810" b="10160"/>
            <wp:docPr id="25" name="Picture 25" descr="Screenshot (1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82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80"/>
          <w:sz w:val="24"/>
        </w:rPr>
        <w:t>find all comments that was authored by</w:t>
      </w:r>
      <w:r>
        <w:rPr>
          <w:color w:val="23292D"/>
          <w:spacing w:val="-5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"ScumbagSteve"</w:t>
      </w:r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102735" cy="2308225"/>
            <wp:effectExtent l="0" t="0" r="12065" b="8255"/>
            <wp:docPr id="26" name="Picture 26" descr="Screenshot (1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83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5"/>
        </w:numPr>
        <w:tabs>
          <w:tab w:val="left" w:pos="861"/>
        </w:tabs>
        <w:spacing w:before="41" w:after="0" w:line="240" w:lineRule="auto"/>
        <w:ind w:left="860" w:right="0" w:hanging="361"/>
        <w:jc w:val="left"/>
        <w:rPr>
          <w:sz w:val="24"/>
        </w:rPr>
      </w:pPr>
      <w:r>
        <w:rPr>
          <w:color w:val="23292D"/>
          <w:w w:val="90"/>
          <w:sz w:val="24"/>
        </w:rPr>
        <w:t>find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comments</w:t>
      </w:r>
      <w:r>
        <w:rPr>
          <w:color w:val="23292D"/>
          <w:spacing w:val="-3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belonging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post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"Reports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bug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your</w:t>
      </w:r>
      <w:r>
        <w:rPr>
          <w:color w:val="23292D"/>
          <w:spacing w:val="-3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code"</w:t>
      </w:r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rFonts w:hint="default"/>
          <w:sz w:val="24"/>
          <w:lang w:val="en-US"/>
        </w:rPr>
      </w:pPr>
      <w:r>
        <w:rPr>
          <w:rFonts w:hint="default"/>
          <w:sz w:val="24"/>
          <w:lang w:val="en-US"/>
        </w:rPr>
        <w:drawing>
          <wp:inline distT="0" distB="0" distL="114300" distR="114300">
            <wp:extent cx="4425950" cy="2489835"/>
            <wp:effectExtent l="0" t="0" r="8890" b="9525"/>
            <wp:docPr id="28" name="Picture 28" descr="Screenshot (1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183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numPr>
          <w:numId w:val="0"/>
        </w:numPr>
        <w:tabs>
          <w:tab w:val="left" w:pos="861"/>
        </w:tabs>
        <w:spacing w:before="41" w:after="0" w:line="240" w:lineRule="auto"/>
        <w:ind w:left="499" w:leftChars="0" w:right="0" w:rightChars="0"/>
        <w:jc w:val="left"/>
        <w:rPr>
          <w:sz w:val="24"/>
        </w:rPr>
      </w:pPr>
    </w:p>
    <w:p>
      <w:pPr>
        <w:pStyle w:val="5"/>
        <w:spacing w:before="262" w:line="244" w:lineRule="auto"/>
        <w:ind w:left="140" w:right="816"/>
      </w:pPr>
      <w:r>
        <w:rPr>
          <w:w w:val="90"/>
        </w:rPr>
        <w:t xml:space="preserve">References: </w:t>
      </w:r>
      <w:r>
        <w:fldChar w:fldCharType="begin"/>
      </w:r>
      <w:r>
        <w:instrText xml:space="preserve"> HYPERLINK "https://docs.mongodb.com/manual/reference/method/db.collection.find/" \h </w:instrText>
      </w:r>
      <w:r>
        <w:fldChar w:fldCharType="separate"/>
      </w:r>
      <w:r>
        <w:rPr>
          <w:color w:val="0462C1"/>
          <w:w w:val="80"/>
          <w:u w:val="single" w:color="0462C1"/>
        </w:rPr>
        <w:t>https://docs.mongodb.com/manual/reference/method/db.collection.find/</w:t>
      </w:r>
      <w:r>
        <w:rPr>
          <w:color w:val="0462C1"/>
          <w:w w:val="80"/>
          <w:u w:val="single" w:color="0462C1"/>
        </w:rPr>
        <w:fldChar w:fldCharType="end"/>
      </w:r>
    </w:p>
    <w:p>
      <w:pPr>
        <w:pStyle w:val="5"/>
        <w:ind w:left="0"/>
        <w:rPr>
          <w:sz w:val="20"/>
        </w:rPr>
      </w:pPr>
    </w:p>
    <w:p>
      <w:pPr>
        <w:pStyle w:val="5"/>
        <w:spacing w:before="4"/>
        <w:ind w:left="0"/>
        <w:rPr>
          <w:sz w:val="20"/>
        </w:rPr>
      </w:pPr>
    </w:p>
    <w:p>
      <w:pPr>
        <w:pStyle w:val="5"/>
        <w:spacing w:before="95"/>
        <w:ind w:left="140"/>
      </w:pPr>
      <w:r>
        <w:rPr>
          <w:w w:val="130"/>
        </w:rPr>
        <w:t>@@@@@@@@@@@@@@@@@@@@@@@@@@@@@@@@@@@@@@@</w:t>
      </w:r>
    </w:p>
    <w:sectPr>
      <w:pgSz w:w="11910" w:h="16840"/>
      <w:pgMar w:top="1580" w:right="1300" w:bottom="280" w:left="130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Arial Black" w:hAnsi="Arial Black" w:eastAsia="Arial Black" w:cs="Arial Black"/>
        <w:color w:val="23292D"/>
        <w:w w:val="75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F101C1"/>
    <w:rsid w:val="106B6002"/>
    <w:rsid w:val="122A7F0A"/>
    <w:rsid w:val="15F51421"/>
    <w:rsid w:val="18794FB8"/>
    <w:rsid w:val="20DE2FF7"/>
    <w:rsid w:val="2414628A"/>
    <w:rsid w:val="39191A39"/>
    <w:rsid w:val="4A185FD1"/>
    <w:rsid w:val="4C6F49EB"/>
    <w:rsid w:val="4D0A073A"/>
    <w:rsid w:val="561668C0"/>
    <w:rsid w:val="619838C0"/>
    <w:rsid w:val="66E67433"/>
    <w:rsid w:val="68366E18"/>
    <w:rsid w:val="7BAC5C34"/>
    <w:rsid w:val="7EBA5B8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Black" w:hAnsi="Arial Black" w:eastAsia="Arial Black" w:cs="Arial Black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40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ind w:left="28"/>
    </w:pPr>
    <w:rPr>
      <w:rFonts w:ascii="Arial Black" w:hAnsi="Arial Black" w:eastAsia="Arial Black" w:cs="Arial Black"/>
      <w:sz w:val="24"/>
      <w:szCs w:val="2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41"/>
      <w:ind w:left="860" w:hanging="361"/>
    </w:pPr>
    <w:rPr>
      <w:rFonts w:ascii="Arial Black" w:hAnsi="Arial Black" w:eastAsia="Arial Black" w:cs="Arial Black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ScaleCrop>false</ScaleCrop>
  <LinksUpToDate>false</LinksUpToDate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2021-10-25T08:43:00Z</dcterms:created>
  <dc:creator>Sasirekha, P.V.</dc:creator>
  <cp:lastModifiedBy>mahes</cp:lastModifiedBy>
  <dcterms:modified xsi:type="dcterms:W3CDTF">2021-10-25T11:42:42Z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2021-10-25T00:00:00Z</vt:filetime>
  </property>
  <property fmtid="{D5CDD505-2E9C-101B-9397-08002B2CF9AE}" pid="5" name="KSOProductBuildVer">
    <vt:lpwstr>1033-11.2.0.10351</vt:lpwstr>
  </property>
  <property fmtid="{D5CDD505-2E9C-101B-9397-08002B2CF9AE}" pid="6" name="ICV">
    <vt:lpwstr>6F4D27544ACC46B48EFBF6118D3D7538</vt:lpwstr>
  </property>
</Properties>
</file>